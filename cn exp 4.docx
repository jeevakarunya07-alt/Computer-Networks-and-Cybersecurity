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799A" w14:textId="77777777" w:rsidR="00851621" w:rsidRDefault="00851621">
      <w:pPr>
        <w:pStyle w:val="BodyText"/>
        <w:spacing w:before="5" w:after="1"/>
        <w:rPr>
          <w:sz w:val="15"/>
        </w:rPr>
      </w:pPr>
    </w:p>
    <w:tbl>
      <w:tblPr>
        <w:tblW w:w="0" w:type="auto"/>
        <w:tblInd w:w="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7505"/>
      </w:tblGrid>
      <w:tr w:rsidR="00851621" w14:paraId="4B5BDDB8" w14:textId="77777777">
        <w:trPr>
          <w:trHeight w:val="594"/>
        </w:trPr>
        <w:tc>
          <w:tcPr>
            <w:tcW w:w="1459" w:type="dxa"/>
            <w:tcBorders>
              <w:bottom w:val="single" w:sz="4" w:space="0" w:color="000000"/>
            </w:tcBorders>
          </w:tcPr>
          <w:p w14:paraId="425CC33D" w14:textId="77777777" w:rsidR="00851621" w:rsidRDefault="007B2E86">
            <w:pPr>
              <w:pStyle w:val="TableParagraph"/>
              <w:spacing w:before="73"/>
              <w:ind w:left="251"/>
              <w:rPr>
                <w:b/>
                <w:sz w:val="23"/>
              </w:rPr>
            </w:pPr>
            <w:r>
              <w:rPr>
                <w:b/>
                <w:sz w:val="23"/>
              </w:rPr>
              <w:t>EX</w:t>
            </w:r>
            <w:r>
              <w:rPr>
                <w:b/>
                <w:spacing w:val="4"/>
                <w:sz w:val="23"/>
              </w:rPr>
              <w:t xml:space="preserve"> </w:t>
            </w:r>
            <w:r>
              <w:rPr>
                <w:b/>
                <w:sz w:val="23"/>
              </w:rPr>
              <w:t>NO:</w:t>
            </w:r>
            <w:r>
              <w:rPr>
                <w:b/>
                <w:spacing w:val="2"/>
                <w:sz w:val="23"/>
              </w:rPr>
              <w:t xml:space="preserve"> </w:t>
            </w:r>
            <w:r>
              <w:rPr>
                <w:b/>
                <w:spacing w:val="-10"/>
                <w:sz w:val="23"/>
              </w:rPr>
              <w:t>4</w:t>
            </w:r>
          </w:p>
        </w:tc>
        <w:tc>
          <w:tcPr>
            <w:tcW w:w="7505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7BBAE122" w14:textId="77777777" w:rsidR="00851621" w:rsidRDefault="007B2E86">
            <w:pPr>
              <w:pStyle w:val="TableParagraph"/>
              <w:spacing w:before="236"/>
              <w:ind w:left="25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Configure</w:t>
            </w:r>
            <w:r>
              <w:rPr>
                <w:rFonts w:ascii="Times New Roman"/>
                <w:spacing w:val="6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SMTP</w:t>
            </w:r>
            <w:r>
              <w:rPr>
                <w:rFonts w:ascii="Times New Roman"/>
                <w:spacing w:val="-2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and</w:t>
            </w:r>
            <w:r>
              <w:rPr>
                <w:rFonts w:ascii="Times New Roman"/>
                <w:spacing w:val="8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FTP</w:t>
            </w:r>
            <w:r>
              <w:rPr>
                <w:rFonts w:ascii="Times New Roman"/>
                <w:spacing w:val="8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protocols</w:t>
            </w:r>
            <w:r>
              <w:rPr>
                <w:rFonts w:ascii="Times New Roman"/>
                <w:spacing w:val="5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using</w:t>
            </w:r>
            <w:r>
              <w:rPr>
                <w:rFonts w:ascii="Times New Roman"/>
                <w:spacing w:val="8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Packet</w:t>
            </w:r>
            <w:r>
              <w:rPr>
                <w:rFonts w:ascii="Times New Roman"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spacing w:val="-2"/>
                <w:sz w:val="23"/>
              </w:rPr>
              <w:t>Tracer</w:t>
            </w:r>
          </w:p>
        </w:tc>
      </w:tr>
      <w:tr w:rsidR="00851621" w14:paraId="21577D7A" w14:textId="77777777">
        <w:trPr>
          <w:trHeight w:val="695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</w:tcBorders>
          </w:tcPr>
          <w:p w14:paraId="1E55CC2A" w14:textId="77777777" w:rsidR="00851621" w:rsidRDefault="007B2E86">
            <w:pPr>
              <w:pStyle w:val="TableParagraph"/>
              <w:spacing w:before="73"/>
              <w:ind w:left="25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DATE:</w:t>
            </w:r>
          </w:p>
        </w:tc>
        <w:tc>
          <w:tcPr>
            <w:tcW w:w="750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C862572" w14:textId="77777777" w:rsidR="00851621" w:rsidRDefault="00851621">
            <w:pPr>
              <w:rPr>
                <w:sz w:val="2"/>
                <w:szCs w:val="2"/>
              </w:rPr>
            </w:pPr>
          </w:p>
        </w:tc>
      </w:tr>
    </w:tbl>
    <w:p w14:paraId="34757CD9" w14:textId="77777777" w:rsidR="00851621" w:rsidRDefault="00851621">
      <w:pPr>
        <w:pStyle w:val="BodyText"/>
        <w:spacing w:before="145"/>
      </w:pPr>
    </w:p>
    <w:p w14:paraId="1A436E45" w14:textId="77777777" w:rsidR="00851621" w:rsidRDefault="007B2E86">
      <w:pPr>
        <w:pStyle w:val="Heading1"/>
      </w:pPr>
      <w:r>
        <w:rPr>
          <w:spacing w:val="-2"/>
        </w:rPr>
        <w:t>Objectives</w:t>
      </w:r>
    </w:p>
    <w:p w14:paraId="27EA13F3" w14:textId="77777777" w:rsidR="00851621" w:rsidRDefault="007B2E86">
      <w:pPr>
        <w:pStyle w:val="ListParagraph"/>
        <w:numPr>
          <w:ilvl w:val="0"/>
          <w:numId w:val="1"/>
        </w:numPr>
        <w:tabs>
          <w:tab w:val="left" w:pos="450"/>
        </w:tabs>
        <w:spacing w:before="144" w:line="362" w:lineRule="auto"/>
        <w:ind w:right="104" w:firstLine="0"/>
        <w:rPr>
          <w:sz w:val="23"/>
        </w:rPr>
      </w:pP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configure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test</w:t>
      </w:r>
      <w:r>
        <w:rPr>
          <w:spacing w:val="40"/>
          <w:sz w:val="23"/>
        </w:rPr>
        <w:t xml:space="preserve"> </w:t>
      </w:r>
      <w:r>
        <w:rPr>
          <w:sz w:val="23"/>
        </w:rPr>
        <w:t>email</w:t>
      </w:r>
      <w:r>
        <w:rPr>
          <w:spacing w:val="40"/>
          <w:sz w:val="23"/>
        </w:rPr>
        <w:t xml:space="preserve"> </w:t>
      </w:r>
      <w:r>
        <w:rPr>
          <w:sz w:val="23"/>
        </w:rPr>
        <w:t>communication</w:t>
      </w:r>
      <w:r>
        <w:rPr>
          <w:spacing w:val="40"/>
          <w:sz w:val="23"/>
        </w:rPr>
        <w:t xml:space="preserve"> </w:t>
      </w:r>
      <w:r>
        <w:rPr>
          <w:sz w:val="23"/>
        </w:rPr>
        <w:t>between</w:t>
      </w:r>
      <w:r>
        <w:rPr>
          <w:spacing w:val="40"/>
          <w:sz w:val="23"/>
        </w:rPr>
        <w:t xml:space="preserve"> </w:t>
      </w:r>
      <w:r>
        <w:rPr>
          <w:sz w:val="23"/>
        </w:rPr>
        <w:t>networked</w:t>
      </w:r>
      <w:r>
        <w:rPr>
          <w:spacing w:val="40"/>
          <w:sz w:val="23"/>
        </w:rPr>
        <w:t xml:space="preserve"> </w:t>
      </w:r>
      <w:r>
        <w:rPr>
          <w:sz w:val="23"/>
        </w:rPr>
        <w:t>devices</w:t>
      </w:r>
      <w:r>
        <w:rPr>
          <w:spacing w:val="40"/>
          <w:sz w:val="23"/>
        </w:rPr>
        <w:t xml:space="preserve"> </w:t>
      </w:r>
      <w:r>
        <w:rPr>
          <w:sz w:val="23"/>
        </w:rPr>
        <w:t>using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SMTP protocol and verify successful message delivery through a mail server.</w:t>
      </w:r>
    </w:p>
    <w:p w14:paraId="5A0C24AC" w14:textId="77777777" w:rsidR="00851621" w:rsidRDefault="007B2E86">
      <w:pPr>
        <w:pStyle w:val="ListParagraph"/>
        <w:numPr>
          <w:ilvl w:val="0"/>
          <w:numId w:val="1"/>
        </w:numPr>
        <w:tabs>
          <w:tab w:val="left" w:pos="498"/>
        </w:tabs>
        <w:spacing w:before="3" w:line="364" w:lineRule="auto"/>
        <w:ind w:right="106" w:firstLine="0"/>
        <w:rPr>
          <w:sz w:val="23"/>
        </w:rPr>
      </w:pPr>
      <w:r>
        <w:rPr>
          <w:sz w:val="23"/>
        </w:rPr>
        <w:t>To</w:t>
      </w:r>
      <w:r>
        <w:rPr>
          <w:spacing w:val="36"/>
          <w:sz w:val="23"/>
        </w:rPr>
        <w:t xml:space="preserve"> </w:t>
      </w:r>
      <w:r>
        <w:rPr>
          <w:sz w:val="23"/>
        </w:rPr>
        <w:t>configure</w:t>
      </w:r>
      <w:r>
        <w:rPr>
          <w:spacing w:val="35"/>
          <w:sz w:val="23"/>
        </w:rPr>
        <w:t xml:space="preserve"> </w:t>
      </w:r>
      <w:r>
        <w:rPr>
          <w:sz w:val="23"/>
        </w:rPr>
        <w:t>and</w:t>
      </w:r>
      <w:r>
        <w:rPr>
          <w:spacing w:val="32"/>
          <w:sz w:val="23"/>
        </w:rPr>
        <w:t xml:space="preserve"> </w:t>
      </w:r>
      <w:r>
        <w:rPr>
          <w:sz w:val="23"/>
        </w:rPr>
        <w:t>test</w:t>
      </w:r>
      <w:r>
        <w:rPr>
          <w:spacing w:val="40"/>
          <w:sz w:val="23"/>
        </w:rPr>
        <w:t xml:space="preserve"> </w:t>
      </w:r>
      <w:r>
        <w:rPr>
          <w:sz w:val="23"/>
        </w:rPr>
        <w:t>file</w:t>
      </w:r>
      <w:r>
        <w:rPr>
          <w:spacing w:val="35"/>
          <w:sz w:val="23"/>
        </w:rPr>
        <w:t xml:space="preserve"> </w:t>
      </w:r>
      <w:r>
        <w:rPr>
          <w:sz w:val="23"/>
        </w:rPr>
        <w:t>transfer</w:t>
      </w:r>
      <w:r>
        <w:rPr>
          <w:spacing w:val="37"/>
          <w:sz w:val="23"/>
        </w:rPr>
        <w:t xml:space="preserve"> </w:t>
      </w:r>
      <w:r>
        <w:rPr>
          <w:sz w:val="23"/>
        </w:rPr>
        <w:t>operations</w:t>
      </w:r>
      <w:r>
        <w:rPr>
          <w:spacing w:val="33"/>
          <w:sz w:val="23"/>
        </w:rPr>
        <w:t xml:space="preserve"> </w:t>
      </w:r>
      <w:r>
        <w:rPr>
          <w:sz w:val="23"/>
        </w:rPr>
        <w:t>between</w:t>
      </w:r>
      <w:r>
        <w:rPr>
          <w:spacing w:val="36"/>
          <w:sz w:val="23"/>
        </w:rPr>
        <w:t xml:space="preserve"> </w:t>
      </w:r>
      <w:r>
        <w:rPr>
          <w:sz w:val="23"/>
        </w:rPr>
        <w:t>a</w:t>
      </w:r>
      <w:r>
        <w:rPr>
          <w:spacing w:val="35"/>
          <w:sz w:val="23"/>
        </w:rPr>
        <w:t xml:space="preserve"> </w:t>
      </w:r>
      <w:r>
        <w:rPr>
          <w:sz w:val="23"/>
        </w:rPr>
        <w:t>client</w:t>
      </w:r>
      <w:r>
        <w:rPr>
          <w:spacing w:val="35"/>
          <w:sz w:val="23"/>
        </w:rPr>
        <w:t xml:space="preserve"> </w:t>
      </w:r>
      <w:r>
        <w:rPr>
          <w:sz w:val="23"/>
        </w:rPr>
        <w:t>and</w:t>
      </w:r>
      <w:r>
        <w:rPr>
          <w:spacing w:val="36"/>
          <w:sz w:val="23"/>
        </w:rPr>
        <w:t xml:space="preserve"> </w:t>
      </w:r>
      <w:r>
        <w:rPr>
          <w:sz w:val="23"/>
        </w:rPr>
        <w:t>a</w:t>
      </w:r>
      <w:r>
        <w:rPr>
          <w:spacing w:val="35"/>
          <w:sz w:val="23"/>
        </w:rPr>
        <w:t xml:space="preserve"> </w:t>
      </w:r>
      <w:r>
        <w:rPr>
          <w:sz w:val="23"/>
        </w:rPr>
        <w:t>server</w:t>
      </w:r>
      <w:r>
        <w:rPr>
          <w:spacing w:val="37"/>
          <w:sz w:val="23"/>
        </w:rPr>
        <w:t xml:space="preserve"> </w:t>
      </w:r>
      <w:r>
        <w:rPr>
          <w:sz w:val="23"/>
        </w:rPr>
        <w:t>using</w:t>
      </w:r>
      <w:r>
        <w:rPr>
          <w:spacing w:val="32"/>
          <w:sz w:val="23"/>
        </w:rPr>
        <w:t xml:space="preserve"> </w:t>
      </w:r>
      <w:r>
        <w:rPr>
          <w:sz w:val="23"/>
        </w:rPr>
        <w:t>the</w:t>
      </w:r>
      <w:r>
        <w:rPr>
          <w:spacing w:val="35"/>
          <w:sz w:val="23"/>
        </w:rPr>
        <w:t xml:space="preserve"> </w:t>
      </w:r>
      <w:r>
        <w:rPr>
          <w:sz w:val="23"/>
        </w:rPr>
        <w:t>FTP protocol and verify successful file upload and download.</w:t>
      </w:r>
    </w:p>
    <w:p w14:paraId="1EE7BAB2" w14:textId="77777777" w:rsidR="00851621" w:rsidRDefault="00851621">
      <w:pPr>
        <w:pStyle w:val="BodyText"/>
        <w:spacing w:before="141"/>
      </w:pPr>
    </w:p>
    <w:p w14:paraId="3AF1FAD5" w14:textId="77777777" w:rsidR="00851621" w:rsidRDefault="007B2E86">
      <w:pPr>
        <w:pStyle w:val="Heading1"/>
      </w:pPr>
      <w:r>
        <w:t>Software/Apparatus</w:t>
      </w:r>
      <w:r>
        <w:rPr>
          <w:spacing w:val="16"/>
        </w:rPr>
        <w:t xml:space="preserve"> </w:t>
      </w:r>
      <w:r>
        <w:rPr>
          <w:spacing w:val="-2"/>
        </w:rPr>
        <w:t>required:</w:t>
      </w:r>
    </w:p>
    <w:p w14:paraId="703091BF" w14:textId="77777777" w:rsidR="00851621" w:rsidRDefault="007B2E86">
      <w:pPr>
        <w:pStyle w:val="ListParagraph"/>
        <w:numPr>
          <w:ilvl w:val="1"/>
          <w:numId w:val="1"/>
        </w:numPr>
        <w:tabs>
          <w:tab w:val="left" w:pos="1177"/>
        </w:tabs>
        <w:rPr>
          <w:sz w:val="23"/>
        </w:rPr>
      </w:pPr>
      <w:r>
        <w:rPr>
          <w:sz w:val="23"/>
        </w:rPr>
        <w:t>Cisco</w:t>
      </w:r>
      <w:r>
        <w:rPr>
          <w:spacing w:val="2"/>
          <w:sz w:val="23"/>
        </w:rPr>
        <w:t xml:space="preserve"> </w:t>
      </w:r>
      <w:r>
        <w:rPr>
          <w:sz w:val="23"/>
        </w:rPr>
        <w:t>Packet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Tracer</w:t>
      </w:r>
    </w:p>
    <w:p w14:paraId="12543A76" w14:textId="77777777" w:rsidR="00851621" w:rsidRDefault="007B2E86">
      <w:pPr>
        <w:pStyle w:val="ListParagraph"/>
        <w:numPr>
          <w:ilvl w:val="1"/>
          <w:numId w:val="1"/>
        </w:numPr>
        <w:tabs>
          <w:tab w:val="left" w:pos="1177"/>
        </w:tabs>
        <w:spacing w:before="138"/>
        <w:rPr>
          <w:sz w:val="23"/>
        </w:rPr>
      </w:pPr>
      <w:r>
        <w:rPr>
          <w:sz w:val="23"/>
        </w:rPr>
        <w:t>End</w:t>
      </w:r>
      <w:r>
        <w:rPr>
          <w:spacing w:val="7"/>
          <w:sz w:val="23"/>
        </w:rPr>
        <w:t xml:space="preserve"> </w:t>
      </w:r>
      <w:r>
        <w:rPr>
          <w:sz w:val="23"/>
        </w:rPr>
        <w:t>Devices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(PCs)</w:t>
      </w:r>
    </w:p>
    <w:p w14:paraId="44536DE6" w14:textId="77777777" w:rsidR="00851621" w:rsidRDefault="007B2E86">
      <w:pPr>
        <w:pStyle w:val="ListParagraph"/>
        <w:numPr>
          <w:ilvl w:val="1"/>
          <w:numId w:val="1"/>
        </w:numPr>
        <w:tabs>
          <w:tab w:val="left" w:pos="1177"/>
        </w:tabs>
        <w:rPr>
          <w:sz w:val="23"/>
        </w:rPr>
      </w:pPr>
      <w:r>
        <w:rPr>
          <w:spacing w:val="-2"/>
          <w:sz w:val="23"/>
        </w:rPr>
        <w:t>Switches</w:t>
      </w:r>
    </w:p>
    <w:p w14:paraId="4FABF0C3" w14:textId="77777777" w:rsidR="00851621" w:rsidRDefault="007B2E86">
      <w:pPr>
        <w:pStyle w:val="ListParagraph"/>
        <w:numPr>
          <w:ilvl w:val="1"/>
          <w:numId w:val="1"/>
        </w:numPr>
        <w:tabs>
          <w:tab w:val="left" w:pos="1177"/>
        </w:tabs>
        <w:rPr>
          <w:sz w:val="23"/>
        </w:rPr>
      </w:pPr>
      <w:r>
        <w:rPr>
          <w:sz w:val="23"/>
        </w:rPr>
        <w:t>Copper</w:t>
      </w:r>
      <w:r>
        <w:rPr>
          <w:spacing w:val="7"/>
          <w:sz w:val="23"/>
        </w:rPr>
        <w:t xml:space="preserve"> </w:t>
      </w:r>
      <w:r>
        <w:rPr>
          <w:sz w:val="23"/>
        </w:rPr>
        <w:t>Straight-through</w:t>
      </w:r>
      <w:r>
        <w:rPr>
          <w:spacing w:val="8"/>
          <w:sz w:val="23"/>
        </w:rPr>
        <w:t xml:space="preserve"> </w:t>
      </w:r>
      <w:r>
        <w:rPr>
          <w:sz w:val="23"/>
        </w:rPr>
        <w:t>Cable</w:t>
      </w:r>
      <w:r>
        <w:rPr>
          <w:spacing w:val="7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Automatic</w:t>
      </w:r>
      <w:r>
        <w:rPr>
          <w:spacing w:val="7"/>
          <w:sz w:val="23"/>
        </w:rPr>
        <w:t xml:space="preserve"> </w:t>
      </w:r>
      <w:r>
        <w:rPr>
          <w:sz w:val="23"/>
        </w:rPr>
        <w:t>Cable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Selector</w:t>
      </w:r>
    </w:p>
    <w:p w14:paraId="12404B60" w14:textId="77777777" w:rsidR="00851621" w:rsidRDefault="007B2E86">
      <w:pPr>
        <w:pStyle w:val="ListParagraph"/>
        <w:numPr>
          <w:ilvl w:val="1"/>
          <w:numId w:val="1"/>
        </w:numPr>
        <w:tabs>
          <w:tab w:val="left" w:pos="1177"/>
        </w:tabs>
        <w:spacing w:before="138"/>
        <w:rPr>
          <w:sz w:val="23"/>
        </w:rPr>
      </w:pPr>
      <w:r>
        <w:rPr>
          <w:spacing w:val="-2"/>
          <w:sz w:val="23"/>
        </w:rPr>
        <w:t>Routers</w:t>
      </w:r>
    </w:p>
    <w:p w14:paraId="47984FE1" w14:textId="77777777" w:rsidR="00851621" w:rsidRDefault="007B2E86">
      <w:pPr>
        <w:pStyle w:val="ListParagraph"/>
        <w:numPr>
          <w:ilvl w:val="1"/>
          <w:numId w:val="1"/>
        </w:numPr>
        <w:tabs>
          <w:tab w:val="left" w:pos="1177"/>
        </w:tabs>
        <w:spacing w:before="134"/>
        <w:rPr>
          <w:sz w:val="23"/>
        </w:rPr>
      </w:pP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(Email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or</w:t>
      </w:r>
      <w:r>
        <w:rPr>
          <w:spacing w:val="2"/>
          <w:sz w:val="23"/>
        </w:rPr>
        <w:t xml:space="preserve"> </w:t>
      </w:r>
      <w:r>
        <w:rPr>
          <w:sz w:val="23"/>
        </w:rPr>
        <w:t>FTP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Server)</w:t>
      </w:r>
    </w:p>
    <w:p w14:paraId="393D58CF" w14:textId="77777777" w:rsidR="00851621" w:rsidRDefault="00851621">
      <w:pPr>
        <w:pStyle w:val="BodyText"/>
      </w:pPr>
    </w:p>
    <w:p w14:paraId="0184D086" w14:textId="77777777" w:rsidR="00851621" w:rsidRDefault="00851621">
      <w:pPr>
        <w:pStyle w:val="BodyText"/>
        <w:spacing w:before="18"/>
      </w:pPr>
    </w:p>
    <w:p w14:paraId="5F40578E" w14:textId="77777777" w:rsidR="00851621" w:rsidRDefault="007B2E86">
      <w:pPr>
        <w:pStyle w:val="Heading1"/>
      </w:pPr>
      <w:r>
        <w:rPr>
          <w:spacing w:val="-2"/>
        </w:rPr>
        <w:t>Procedure</w:t>
      </w:r>
    </w:p>
    <w:p w14:paraId="426BC93D" w14:textId="77777777" w:rsidR="00851621" w:rsidRDefault="007B2E86">
      <w:pPr>
        <w:spacing w:before="134"/>
        <w:ind w:left="126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1:</w:t>
      </w:r>
      <w:r>
        <w:rPr>
          <w:b/>
          <w:spacing w:val="5"/>
          <w:sz w:val="23"/>
        </w:rPr>
        <w:t xml:space="preserve"> </w:t>
      </w:r>
      <w:r>
        <w:rPr>
          <w:sz w:val="23"/>
        </w:rPr>
        <w:t>SMTP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Protocol</w:t>
      </w:r>
    </w:p>
    <w:p w14:paraId="3C14089F" w14:textId="77777777" w:rsidR="00851621" w:rsidRDefault="007B2E86">
      <w:pPr>
        <w:pStyle w:val="ListParagraph"/>
        <w:numPr>
          <w:ilvl w:val="2"/>
          <w:numId w:val="1"/>
        </w:numPr>
        <w:tabs>
          <w:tab w:val="left" w:pos="748"/>
          <w:tab w:val="left" w:pos="750"/>
        </w:tabs>
        <w:spacing w:line="369" w:lineRule="auto"/>
        <w:ind w:right="682"/>
        <w:rPr>
          <w:sz w:val="23"/>
        </w:rPr>
      </w:pPr>
      <w:r>
        <w:rPr>
          <w:sz w:val="23"/>
        </w:rPr>
        <w:t>Create the network topology using two PCs, switches, a router, and a server in Cisco Packet Tracer.</w:t>
      </w:r>
    </w:p>
    <w:p w14:paraId="679B7EF8" w14:textId="77777777" w:rsidR="00851621" w:rsidRDefault="007B2E86">
      <w:pPr>
        <w:pStyle w:val="ListParagraph"/>
        <w:numPr>
          <w:ilvl w:val="2"/>
          <w:numId w:val="1"/>
        </w:numPr>
        <w:tabs>
          <w:tab w:val="left" w:pos="748"/>
          <w:tab w:val="left" w:pos="750"/>
        </w:tabs>
        <w:spacing w:before="0" w:line="364" w:lineRule="auto"/>
        <w:ind w:right="967"/>
        <w:rPr>
          <w:sz w:val="23"/>
        </w:rPr>
      </w:pPr>
      <w:r>
        <w:rPr>
          <w:sz w:val="23"/>
        </w:rPr>
        <w:t>Configure the necessary network settings on all devices and ensure that the router interfaces are enabled.</w:t>
      </w:r>
    </w:p>
    <w:p w14:paraId="5362EDAC" w14:textId="77777777" w:rsidR="00851621" w:rsidRDefault="007B2E86">
      <w:pPr>
        <w:pStyle w:val="ListParagraph"/>
        <w:numPr>
          <w:ilvl w:val="2"/>
          <w:numId w:val="1"/>
        </w:numPr>
        <w:tabs>
          <w:tab w:val="left" w:pos="749"/>
        </w:tabs>
        <w:spacing w:before="0"/>
        <w:ind w:left="749" w:hanging="349"/>
        <w:rPr>
          <w:sz w:val="23"/>
        </w:rPr>
      </w:pPr>
      <w:r>
        <w:rPr>
          <w:sz w:val="23"/>
        </w:rPr>
        <w:t>Verify</w:t>
      </w:r>
      <w:r>
        <w:rPr>
          <w:spacing w:val="5"/>
          <w:sz w:val="23"/>
        </w:rPr>
        <w:t xml:space="preserve"> </w:t>
      </w:r>
      <w:r>
        <w:rPr>
          <w:sz w:val="23"/>
        </w:rPr>
        <w:t>connectivity</w:t>
      </w:r>
      <w:r>
        <w:rPr>
          <w:spacing w:val="5"/>
          <w:sz w:val="23"/>
        </w:rPr>
        <w:t xml:space="preserve"> </w:t>
      </w:r>
      <w:r>
        <w:rPr>
          <w:sz w:val="23"/>
        </w:rPr>
        <w:t>between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PCs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10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command.</w:t>
      </w:r>
    </w:p>
    <w:p w14:paraId="1544C9D0" w14:textId="77777777" w:rsidR="00851621" w:rsidRDefault="007B2E86">
      <w:pPr>
        <w:pStyle w:val="ListParagraph"/>
        <w:numPr>
          <w:ilvl w:val="2"/>
          <w:numId w:val="1"/>
        </w:numPr>
        <w:tabs>
          <w:tab w:val="left" w:pos="749"/>
        </w:tabs>
        <w:spacing w:before="137"/>
        <w:ind w:left="749" w:hanging="349"/>
        <w:rPr>
          <w:sz w:val="23"/>
        </w:rPr>
      </w:pPr>
      <w:r>
        <w:rPr>
          <w:sz w:val="23"/>
        </w:rPr>
        <w:t>Open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server</w:t>
      </w:r>
      <w:r>
        <w:rPr>
          <w:spacing w:val="12"/>
          <w:sz w:val="23"/>
        </w:rPr>
        <w:t xml:space="preserve"> </w:t>
      </w:r>
      <w:r>
        <w:rPr>
          <w:sz w:val="23"/>
        </w:rPr>
        <w:t>configuration</w:t>
      </w:r>
      <w:r>
        <w:rPr>
          <w:spacing w:val="7"/>
          <w:sz w:val="23"/>
        </w:rPr>
        <w:t xml:space="preserve"> </w:t>
      </w:r>
      <w:r>
        <w:rPr>
          <w:sz w:val="23"/>
        </w:rPr>
        <w:t>window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enable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b/>
          <w:sz w:val="23"/>
        </w:rPr>
        <w:t>SMTP</w:t>
      </w:r>
      <w:r>
        <w:rPr>
          <w:b/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2"/>
          <w:sz w:val="23"/>
        </w:rPr>
        <w:t xml:space="preserve"> </w:t>
      </w:r>
      <w:r>
        <w:rPr>
          <w:b/>
          <w:sz w:val="23"/>
        </w:rPr>
        <w:t>POP3</w:t>
      </w:r>
      <w:r>
        <w:rPr>
          <w:b/>
          <w:spacing w:val="1"/>
          <w:sz w:val="23"/>
        </w:rPr>
        <w:t xml:space="preserve"> </w:t>
      </w:r>
      <w:r>
        <w:rPr>
          <w:spacing w:val="-2"/>
          <w:sz w:val="23"/>
        </w:rPr>
        <w:t>services.</w:t>
      </w:r>
    </w:p>
    <w:p w14:paraId="0AFEDA60" w14:textId="77777777" w:rsidR="00851621" w:rsidRDefault="007B2E86">
      <w:pPr>
        <w:pStyle w:val="ListParagraph"/>
        <w:numPr>
          <w:ilvl w:val="2"/>
          <w:numId w:val="1"/>
        </w:numPr>
        <w:tabs>
          <w:tab w:val="left" w:pos="749"/>
        </w:tabs>
        <w:spacing w:before="134"/>
        <w:ind w:left="749" w:hanging="349"/>
        <w:rPr>
          <w:sz w:val="23"/>
        </w:rPr>
      </w:pPr>
      <w:r>
        <w:rPr>
          <w:sz w:val="23"/>
        </w:rPr>
        <w:t>Create</w:t>
      </w:r>
      <w:r>
        <w:rPr>
          <w:spacing w:val="4"/>
          <w:sz w:val="23"/>
        </w:rPr>
        <w:t xml:space="preserve"> </w:t>
      </w:r>
      <w:r>
        <w:rPr>
          <w:sz w:val="23"/>
        </w:rPr>
        <w:t>email</w:t>
      </w:r>
      <w:r>
        <w:rPr>
          <w:spacing w:val="5"/>
          <w:sz w:val="23"/>
        </w:rPr>
        <w:t xml:space="preserve"> </w:t>
      </w:r>
      <w:r>
        <w:rPr>
          <w:sz w:val="23"/>
        </w:rPr>
        <w:t>accounts</w:t>
      </w:r>
      <w:r>
        <w:rPr>
          <w:spacing w:val="3"/>
          <w:sz w:val="23"/>
        </w:rPr>
        <w:t xml:space="preserve"> </w:t>
      </w:r>
      <w:r>
        <w:rPr>
          <w:sz w:val="23"/>
        </w:rPr>
        <w:t>for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users</w:t>
      </w:r>
      <w:r>
        <w:rPr>
          <w:spacing w:val="3"/>
          <w:sz w:val="23"/>
        </w:rPr>
        <w:t xml:space="preserve"> </w:t>
      </w:r>
      <w:r>
        <w:rPr>
          <w:sz w:val="23"/>
        </w:rPr>
        <w:t>on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1"/>
          <w:sz w:val="23"/>
        </w:rPr>
        <w:t xml:space="preserve"> </w:t>
      </w:r>
      <w:r>
        <w:rPr>
          <w:sz w:val="23"/>
        </w:rPr>
        <w:t>by</w:t>
      </w:r>
      <w:r>
        <w:rPr>
          <w:spacing w:val="6"/>
          <w:sz w:val="23"/>
        </w:rPr>
        <w:t xml:space="preserve"> </w:t>
      </w:r>
      <w:r>
        <w:rPr>
          <w:sz w:val="23"/>
        </w:rPr>
        <w:t>specifying</w:t>
      </w:r>
      <w:r>
        <w:rPr>
          <w:spacing w:val="6"/>
          <w:sz w:val="23"/>
        </w:rPr>
        <w:t xml:space="preserve"> </w:t>
      </w:r>
      <w:r>
        <w:rPr>
          <w:sz w:val="23"/>
        </w:rPr>
        <w:t>usernames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passwords.</w:t>
      </w:r>
    </w:p>
    <w:p w14:paraId="6E0C55FC" w14:textId="77777777" w:rsidR="00851621" w:rsidRDefault="007B2E86">
      <w:pPr>
        <w:pStyle w:val="ListParagraph"/>
        <w:numPr>
          <w:ilvl w:val="2"/>
          <w:numId w:val="1"/>
        </w:numPr>
        <w:tabs>
          <w:tab w:val="left" w:pos="748"/>
          <w:tab w:val="left" w:pos="750"/>
        </w:tabs>
        <w:spacing w:line="364" w:lineRule="auto"/>
        <w:ind w:right="185"/>
        <w:rPr>
          <w:sz w:val="23"/>
        </w:rPr>
      </w:pPr>
      <w:r>
        <w:rPr>
          <w:sz w:val="23"/>
        </w:rPr>
        <w:t>Open the Email application on each PC and configure the email account details, including the email address, username, password, and mail server information.</w:t>
      </w:r>
    </w:p>
    <w:p w14:paraId="6A4B9ED4" w14:textId="77777777" w:rsidR="00851621" w:rsidRDefault="007B2E86">
      <w:pPr>
        <w:pStyle w:val="ListParagraph"/>
        <w:numPr>
          <w:ilvl w:val="2"/>
          <w:numId w:val="1"/>
        </w:numPr>
        <w:tabs>
          <w:tab w:val="left" w:pos="748"/>
          <w:tab w:val="left" w:pos="750"/>
        </w:tabs>
        <w:spacing w:before="3" w:line="364" w:lineRule="auto"/>
        <w:ind w:right="704"/>
        <w:rPr>
          <w:sz w:val="23"/>
        </w:rPr>
      </w:pPr>
      <w:r>
        <w:rPr>
          <w:sz w:val="23"/>
        </w:rPr>
        <w:t>From the sender PC, compose a new email by entering the recipient’s email address, subject, and message content.</w:t>
      </w:r>
    </w:p>
    <w:p w14:paraId="721915A3" w14:textId="77777777" w:rsidR="00851621" w:rsidRDefault="00851621">
      <w:pPr>
        <w:pStyle w:val="ListParagraph"/>
        <w:spacing w:line="364" w:lineRule="auto"/>
        <w:rPr>
          <w:sz w:val="23"/>
        </w:rPr>
        <w:sectPr w:rsidR="00851621">
          <w:type w:val="continuous"/>
          <w:pgSz w:w="11900" w:h="16840"/>
          <w:pgMar w:top="1940" w:right="1275" w:bottom="280" w:left="1275" w:header="720" w:footer="720" w:gutter="0"/>
          <w:cols w:space="720"/>
        </w:sectPr>
      </w:pPr>
    </w:p>
    <w:p w14:paraId="475FFA43" w14:textId="77777777" w:rsidR="00851621" w:rsidRDefault="007B2E86">
      <w:pPr>
        <w:pStyle w:val="ListParagraph"/>
        <w:numPr>
          <w:ilvl w:val="2"/>
          <w:numId w:val="1"/>
        </w:numPr>
        <w:tabs>
          <w:tab w:val="left" w:pos="749"/>
        </w:tabs>
        <w:spacing w:before="184"/>
        <w:ind w:left="749" w:hanging="349"/>
        <w:rPr>
          <w:sz w:val="23"/>
        </w:rPr>
      </w:pPr>
      <w:r>
        <w:rPr>
          <w:sz w:val="23"/>
        </w:rPr>
        <w:lastRenderedPageBreak/>
        <w:t>Click</w:t>
      </w:r>
      <w:r>
        <w:rPr>
          <w:spacing w:val="6"/>
          <w:sz w:val="23"/>
        </w:rPr>
        <w:t xml:space="preserve"> </w:t>
      </w:r>
      <w:r>
        <w:rPr>
          <w:b/>
          <w:sz w:val="23"/>
        </w:rPr>
        <w:t>Send</w:t>
      </w:r>
      <w:r>
        <w:rPr>
          <w:b/>
          <w:spacing w:val="7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transfer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email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mail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b/>
          <w:sz w:val="23"/>
        </w:rPr>
        <w:t>SMTP</w:t>
      </w:r>
      <w:r>
        <w:rPr>
          <w:b/>
          <w:spacing w:val="10"/>
          <w:sz w:val="23"/>
        </w:rPr>
        <w:t xml:space="preserve"> </w:t>
      </w:r>
      <w:r>
        <w:rPr>
          <w:b/>
          <w:spacing w:val="-2"/>
          <w:sz w:val="23"/>
        </w:rPr>
        <w:t>protocol</w:t>
      </w:r>
      <w:r>
        <w:rPr>
          <w:spacing w:val="-2"/>
          <w:sz w:val="23"/>
        </w:rPr>
        <w:t>.</w:t>
      </w:r>
    </w:p>
    <w:p w14:paraId="4810B37B" w14:textId="77777777" w:rsidR="00851621" w:rsidRDefault="007B2E86">
      <w:pPr>
        <w:pStyle w:val="ListParagraph"/>
        <w:numPr>
          <w:ilvl w:val="2"/>
          <w:numId w:val="1"/>
        </w:numPr>
        <w:tabs>
          <w:tab w:val="left" w:pos="748"/>
          <w:tab w:val="left" w:pos="750"/>
        </w:tabs>
        <w:spacing w:before="134" w:line="364" w:lineRule="auto"/>
        <w:ind w:right="454"/>
        <w:rPr>
          <w:sz w:val="23"/>
        </w:rPr>
      </w:pPr>
      <w:r>
        <w:rPr>
          <w:sz w:val="23"/>
        </w:rPr>
        <w:t xml:space="preserve">On the recipient PC, open the Email application and click </w:t>
      </w:r>
      <w:r>
        <w:rPr>
          <w:b/>
          <w:sz w:val="23"/>
        </w:rPr>
        <w:t xml:space="preserve">Receive </w:t>
      </w:r>
      <w:r>
        <w:rPr>
          <w:sz w:val="23"/>
        </w:rPr>
        <w:t xml:space="preserve">to retrieve the email from the server using the </w:t>
      </w:r>
      <w:r>
        <w:rPr>
          <w:b/>
          <w:sz w:val="23"/>
        </w:rPr>
        <w:t>POP3 protocol</w:t>
      </w:r>
      <w:r>
        <w:rPr>
          <w:sz w:val="23"/>
        </w:rPr>
        <w:t>.</w:t>
      </w:r>
    </w:p>
    <w:p w14:paraId="43C2590A" w14:textId="77777777" w:rsidR="00851621" w:rsidRDefault="007B2E86">
      <w:pPr>
        <w:pStyle w:val="ListParagraph"/>
        <w:numPr>
          <w:ilvl w:val="2"/>
          <w:numId w:val="1"/>
        </w:numPr>
        <w:tabs>
          <w:tab w:val="left" w:pos="749"/>
        </w:tabs>
        <w:spacing w:before="7"/>
        <w:ind w:left="749" w:hanging="349"/>
        <w:rPr>
          <w:sz w:val="23"/>
        </w:rPr>
      </w:pPr>
      <w:r>
        <w:rPr>
          <w:sz w:val="23"/>
        </w:rPr>
        <w:t>Verify</w:t>
      </w:r>
      <w:r>
        <w:rPr>
          <w:spacing w:val="6"/>
          <w:sz w:val="23"/>
        </w:rPr>
        <w:t xml:space="preserve"> </w:t>
      </w:r>
      <w:r>
        <w:rPr>
          <w:sz w:val="23"/>
        </w:rPr>
        <w:t>that the</w:t>
      </w:r>
      <w:r>
        <w:rPr>
          <w:spacing w:val="6"/>
          <w:sz w:val="23"/>
        </w:rPr>
        <w:t xml:space="preserve"> </w:t>
      </w:r>
      <w:r>
        <w:rPr>
          <w:sz w:val="23"/>
        </w:rPr>
        <w:t>email is</w:t>
      </w:r>
      <w:r>
        <w:rPr>
          <w:spacing w:val="4"/>
          <w:sz w:val="23"/>
        </w:rPr>
        <w:t xml:space="preserve"> </w:t>
      </w:r>
      <w:r>
        <w:rPr>
          <w:sz w:val="23"/>
        </w:rPr>
        <w:t>successfully</w:t>
      </w:r>
      <w:r>
        <w:rPr>
          <w:spacing w:val="6"/>
          <w:sz w:val="23"/>
        </w:rPr>
        <w:t xml:space="preserve"> </w:t>
      </w:r>
      <w:r>
        <w:rPr>
          <w:sz w:val="23"/>
        </w:rPr>
        <w:t>received</w:t>
      </w:r>
      <w:r>
        <w:rPr>
          <w:spacing w:val="7"/>
          <w:sz w:val="23"/>
        </w:rPr>
        <w:t xml:space="preserve"> </w:t>
      </w:r>
      <w:r>
        <w:rPr>
          <w:sz w:val="23"/>
        </w:rPr>
        <w:t>in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recipient’s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inbox.</w:t>
      </w:r>
    </w:p>
    <w:p w14:paraId="11DEA8EE" w14:textId="77777777" w:rsidR="00851621" w:rsidRDefault="007B2E86">
      <w:pPr>
        <w:pStyle w:val="ListParagraph"/>
        <w:numPr>
          <w:ilvl w:val="2"/>
          <w:numId w:val="1"/>
        </w:numPr>
        <w:tabs>
          <w:tab w:val="left" w:pos="748"/>
          <w:tab w:val="left" w:pos="750"/>
        </w:tabs>
        <w:spacing w:line="362" w:lineRule="auto"/>
        <w:ind w:right="1178"/>
        <w:rPr>
          <w:sz w:val="23"/>
        </w:rPr>
      </w:pPr>
      <w:r>
        <w:rPr>
          <w:sz w:val="23"/>
        </w:rPr>
        <w:t xml:space="preserve">Repeat the process with different users, if required, to confirm successful email </w:t>
      </w:r>
      <w:r>
        <w:rPr>
          <w:spacing w:val="-2"/>
          <w:sz w:val="23"/>
        </w:rPr>
        <w:t>communication.</w:t>
      </w:r>
    </w:p>
    <w:p w14:paraId="26037333" w14:textId="77777777" w:rsidR="00851621" w:rsidRDefault="007B2E86">
      <w:pPr>
        <w:pStyle w:val="Heading1"/>
        <w:spacing w:before="3"/>
      </w:pPr>
      <w:r>
        <w:t>Objective</w:t>
      </w:r>
      <w:r>
        <w:rPr>
          <w:spacing w:val="5"/>
        </w:rPr>
        <w:t xml:space="preserve"> </w:t>
      </w:r>
      <w:r>
        <w:t>2:</w:t>
      </w:r>
      <w:r>
        <w:rPr>
          <w:spacing w:val="3"/>
        </w:rPr>
        <w:t xml:space="preserve"> </w:t>
      </w:r>
      <w:r>
        <w:t>FTP</w:t>
      </w:r>
      <w:r>
        <w:rPr>
          <w:spacing w:val="10"/>
        </w:rPr>
        <w:t xml:space="preserve"> </w:t>
      </w:r>
      <w:r>
        <w:rPr>
          <w:spacing w:val="-2"/>
        </w:rPr>
        <w:t>Protocol</w:t>
      </w:r>
    </w:p>
    <w:p w14:paraId="6D6742F7" w14:textId="77777777" w:rsidR="00851621" w:rsidRDefault="007B2E86">
      <w:pPr>
        <w:pStyle w:val="ListParagraph"/>
        <w:numPr>
          <w:ilvl w:val="0"/>
          <w:numId w:val="2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z w:val="23"/>
        </w:rPr>
        <w:t>Create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network</w:t>
      </w:r>
      <w:r>
        <w:rPr>
          <w:spacing w:val="6"/>
          <w:sz w:val="23"/>
        </w:rPr>
        <w:t xml:space="preserve"> </w:t>
      </w:r>
      <w:r>
        <w:rPr>
          <w:sz w:val="23"/>
        </w:rPr>
        <w:t>topology</w:t>
      </w:r>
      <w:r>
        <w:rPr>
          <w:spacing w:val="2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PCs,</w:t>
      </w:r>
      <w:r>
        <w:rPr>
          <w:spacing w:val="7"/>
          <w:sz w:val="23"/>
        </w:rPr>
        <w:t xml:space="preserve"> </w:t>
      </w:r>
      <w:r>
        <w:rPr>
          <w:sz w:val="23"/>
        </w:rPr>
        <w:t>switches,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sz w:val="23"/>
        </w:rPr>
        <w:t>router,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an</w:t>
      </w:r>
      <w:r>
        <w:rPr>
          <w:spacing w:val="1"/>
          <w:sz w:val="23"/>
        </w:rPr>
        <w:t xml:space="preserve"> </w:t>
      </w:r>
      <w:r>
        <w:rPr>
          <w:sz w:val="23"/>
        </w:rPr>
        <w:t>FTP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2D80FCF6" w14:textId="77777777" w:rsidR="00851621" w:rsidRDefault="007B2E86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134" w:line="364" w:lineRule="auto"/>
        <w:ind w:right="561"/>
        <w:rPr>
          <w:sz w:val="23"/>
        </w:rPr>
      </w:pPr>
      <w:r>
        <w:rPr>
          <w:sz w:val="23"/>
        </w:rPr>
        <w:t>Configure the network settings and verify connectivity between the client PC and the FTP server.</w:t>
      </w:r>
    </w:p>
    <w:p w14:paraId="48752D54" w14:textId="77777777" w:rsidR="00851621" w:rsidRDefault="007B2E86">
      <w:pPr>
        <w:pStyle w:val="ListParagraph"/>
        <w:numPr>
          <w:ilvl w:val="0"/>
          <w:numId w:val="2"/>
        </w:numPr>
        <w:tabs>
          <w:tab w:val="left" w:pos="825"/>
        </w:tabs>
        <w:spacing w:before="3"/>
        <w:ind w:left="825" w:hanging="349"/>
        <w:rPr>
          <w:sz w:val="23"/>
        </w:rPr>
      </w:pPr>
      <w:r>
        <w:rPr>
          <w:sz w:val="23"/>
        </w:rPr>
        <w:t>Enable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FTP</w:t>
      </w:r>
      <w:r>
        <w:rPr>
          <w:spacing w:val="7"/>
          <w:sz w:val="23"/>
        </w:rPr>
        <w:t xml:space="preserve"> </w:t>
      </w:r>
      <w:r>
        <w:rPr>
          <w:sz w:val="23"/>
        </w:rPr>
        <w:t>service</w:t>
      </w:r>
      <w:r>
        <w:rPr>
          <w:spacing w:val="5"/>
          <w:sz w:val="23"/>
        </w:rPr>
        <w:t xml:space="preserve"> </w:t>
      </w:r>
      <w:r>
        <w:rPr>
          <w:sz w:val="23"/>
        </w:rPr>
        <w:t>on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create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files.</w:t>
      </w:r>
    </w:p>
    <w:p w14:paraId="5258BFB0" w14:textId="77777777" w:rsidR="00851621" w:rsidRDefault="007B2E86">
      <w:pPr>
        <w:pStyle w:val="ListParagraph"/>
        <w:numPr>
          <w:ilvl w:val="0"/>
          <w:numId w:val="2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Open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Command</w:t>
      </w:r>
      <w:r>
        <w:rPr>
          <w:spacing w:val="5"/>
          <w:sz w:val="23"/>
        </w:rPr>
        <w:t xml:space="preserve"> </w:t>
      </w:r>
      <w:r>
        <w:rPr>
          <w:sz w:val="23"/>
        </w:rPr>
        <w:t>Prompt</w:t>
      </w:r>
      <w:r>
        <w:rPr>
          <w:spacing w:val="8"/>
          <w:sz w:val="23"/>
        </w:rPr>
        <w:t xml:space="preserve"> </w:t>
      </w:r>
      <w:r>
        <w:rPr>
          <w:sz w:val="23"/>
        </w:rPr>
        <w:t>on the</w:t>
      </w:r>
      <w:r>
        <w:rPr>
          <w:spacing w:val="4"/>
          <w:sz w:val="23"/>
        </w:rPr>
        <w:t xml:space="preserve"> </w:t>
      </w:r>
      <w:r>
        <w:rPr>
          <w:sz w:val="23"/>
        </w:rPr>
        <w:t>client</w:t>
      </w:r>
      <w:r>
        <w:rPr>
          <w:spacing w:val="3"/>
          <w:sz w:val="23"/>
        </w:rPr>
        <w:t xml:space="preserve"> </w:t>
      </w:r>
      <w:r>
        <w:rPr>
          <w:sz w:val="23"/>
        </w:rPr>
        <w:t>PC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connect</w:t>
      </w:r>
      <w:r>
        <w:rPr>
          <w:spacing w:val="3"/>
          <w:sz w:val="23"/>
        </w:rPr>
        <w:t xml:space="preserve"> </w:t>
      </w: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FTP server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-1"/>
          <w:sz w:val="23"/>
        </w:rPr>
        <w:t xml:space="preserve"> </w:t>
      </w:r>
      <w:r>
        <w:rPr>
          <w:spacing w:val="-5"/>
          <w:sz w:val="23"/>
        </w:rPr>
        <w:t>ftp</w:t>
      </w:r>
    </w:p>
    <w:p w14:paraId="31BEAA6A" w14:textId="77777777" w:rsidR="00851621" w:rsidRDefault="007B2E86">
      <w:pPr>
        <w:pStyle w:val="BodyText"/>
        <w:spacing w:before="139"/>
        <w:ind w:left="827"/>
      </w:pPr>
      <w:r>
        <w:rPr>
          <w:spacing w:val="-2"/>
        </w:rPr>
        <w:t>&lt;</w:t>
      </w:r>
      <w:proofErr w:type="spellStart"/>
      <w:r>
        <w:rPr>
          <w:spacing w:val="-2"/>
        </w:rPr>
        <w:t>Server_IP_Address</w:t>
      </w:r>
      <w:proofErr w:type="spellEnd"/>
      <w:r>
        <w:rPr>
          <w:spacing w:val="-2"/>
        </w:rPr>
        <w:t>&gt;.</w:t>
      </w:r>
    </w:p>
    <w:p w14:paraId="7A9C786D" w14:textId="77777777" w:rsidR="00851621" w:rsidRDefault="007B2E86">
      <w:pPr>
        <w:pStyle w:val="ListParagraph"/>
        <w:numPr>
          <w:ilvl w:val="0"/>
          <w:numId w:val="2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Display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files</w:t>
      </w:r>
      <w:r>
        <w:rPr>
          <w:spacing w:val="2"/>
          <w:sz w:val="23"/>
        </w:rPr>
        <w:t xml:space="preserve"> </w:t>
      </w:r>
      <w:r>
        <w:rPr>
          <w:sz w:val="23"/>
        </w:rPr>
        <w:t>available</w:t>
      </w:r>
      <w:r>
        <w:rPr>
          <w:spacing w:val="4"/>
          <w:sz w:val="23"/>
        </w:rPr>
        <w:t xml:space="preserve"> </w:t>
      </w:r>
      <w:r>
        <w:rPr>
          <w:sz w:val="23"/>
        </w:rPr>
        <w:t>on the</w:t>
      </w:r>
      <w:r>
        <w:rPr>
          <w:spacing w:val="4"/>
          <w:sz w:val="23"/>
        </w:rPr>
        <w:t xml:space="preserve"> </w:t>
      </w:r>
      <w:r>
        <w:rPr>
          <w:sz w:val="23"/>
        </w:rPr>
        <w:t>server</w:t>
      </w:r>
      <w:r>
        <w:rPr>
          <w:spacing w:val="10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dir.</w:t>
      </w:r>
    </w:p>
    <w:p w14:paraId="5FC4D838" w14:textId="77777777" w:rsidR="00851621" w:rsidRDefault="007B2E86">
      <w:pPr>
        <w:pStyle w:val="ListParagraph"/>
        <w:numPr>
          <w:ilvl w:val="0"/>
          <w:numId w:val="2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Download</w:t>
      </w:r>
      <w:r>
        <w:rPr>
          <w:spacing w:val="6"/>
          <w:sz w:val="23"/>
        </w:rPr>
        <w:t xml:space="preserve"> </w:t>
      </w:r>
      <w:r>
        <w:rPr>
          <w:sz w:val="23"/>
        </w:rPr>
        <w:t>a</w:t>
      </w:r>
      <w:r>
        <w:rPr>
          <w:spacing w:val="5"/>
          <w:sz w:val="23"/>
        </w:rPr>
        <w:t xml:space="preserve"> </w:t>
      </w:r>
      <w:r>
        <w:rPr>
          <w:sz w:val="23"/>
        </w:rPr>
        <w:t>file from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using</w:t>
      </w:r>
      <w:r>
        <w:rPr>
          <w:spacing w:val="7"/>
          <w:sz w:val="23"/>
        </w:rPr>
        <w:t xml:space="preserve"> </w:t>
      </w:r>
      <w:r>
        <w:rPr>
          <w:sz w:val="23"/>
        </w:rPr>
        <w:t>get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sample.txt.</w:t>
      </w:r>
    </w:p>
    <w:p w14:paraId="1DA7C878" w14:textId="77777777" w:rsidR="00851621" w:rsidRDefault="007B2E86">
      <w:pPr>
        <w:pStyle w:val="ListParagraph"/>
        <w:numPr>
          <w:ilvl w:val="0"/>
          <w:numId w:val="2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Verify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downloaded</w:t>
      </w:r>
      <w:r>
        <w:rPr>
          <w:spacing w:val="2"/>
          <w:sz w:val="23"/>
        </w:rPr>
        <w:t xml:space="preserve"> </w:t>
      </w:r>
      <w:r>
        <w:rPr>
          <w:sz w:val="23"/>
        </w:rPr>
        <w:t>file</w:t>
      </w:r>
      <w:r>
        <w:rPr>
          <w:spacing w:val="1"/>
          <w:sz w:val="23"/>
        </w:rPr>
        <w:t xml:space="preserve"> </w:t>
      </w:r>
      <w:r>
        <w:rPr>
          <w:sz w:val="23"/>
        </w:rPr>
        <w:t>using</w:t>
      </w:r>
      <w:r>
        <w:rPr>
          <w:spacing w:val="8"/>
          <w:sz w:val="23"/>
        </w:rPr>
        <w:t xml:space="preserve"> </w:t>
      </w:r>
      <w:r>
        <w:rPr>
          <w:spacing w:val="-4"/>
          <w:sz w:val="23"/>
        </w:rPr>
        <w:t>dir.</w:t>
      </w:r>
    </w:p>
    <w:p w14:paraId="48C25B31" w14:textId="77777777" w:rsidR="00851621" w:rsidRDefault="007B2E86">
      <w:pPr>
        <w:pStyle w:val="ListParagraph"/>
        <w:numPr>
          <w:ilvl w:val="0"/>
          <w:numId w:val="2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Upload</w:t>
      </w:r>
      <w:r>
        <w:rPr>
          <w:spacing w:val="5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file</w:t>
      </w:r>
      <w:r>
        <w:rPr>
          <w:spacing w:val="-1"/>
          <w:sz w:val="23"/>
        </w:rPr>
        <w:t xml:space="preserve"> </w:t>
      </w:r>
      <w:r>
        <w:rPr>
          <w:sz w:val="23"/>
        </w:rPr>
        <w:t>from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client</w:t>
      </w:r>
      <w:r>
        <w:rPr>
          <w:spacing w:val="4"/>
          <w:sz w:val="23"/>
        </w:rPr>
        <w:t xml:space="preserve"> </w:t>
      </w:r>
      <w:r>
        <w:rPr>
          <w:sz w:val="23"/>
        </w:rPr>
        <w:t>PC</w:t>
      </w:r>
      <w:r>
        <w:rPr>
          <w:spacing w:val="4"/>
          <w:sz w:val="23"/>
        </w:rPr>
        <w:t xml:space="preserve"> </w:t>
      </w:r>
      <w:r>
        <w:rPr>
          <w:sz w:val="23"/>
        </w:rPr>
        <w:t>to the</w:t>
      </w:r>
      <w:r>
        <w:rPr>
          <w:spacing w:val="4"/>
          <w:sz w:val="23"/>
        </w:rPr>
        <w:t xml:space="preserve"> </w:t>
      </w:r>
      <w:r>
        <w:rPr>
          <w:sz w:val="23"/>
        </w:rPr>
        <w:t>server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put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report.txt.</w:t>
      </w:r>
    </w:p>
    <w:p w14:paraId="63313819" w14:textId="77777777" w:rsidR="00851621" w:rsidRDefault="007B2E86">
      <w:pPr>
        <w:pStyle w:val="ListParagraph"/>
        <w:numPr>
          <w:ilvl w:val="0"/>
          <w:numId w:val="2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Display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updated</w:t>
      </w:r>
      <w:r>
        <w:rPr>
          <w:spacing w:val="6"/>
          <w:sz w:val="23"/>
        </w:rPr>
        <w:t xml:space="preserve"> </w:t>
      </w:r>
      <w:r>
        <w:rPr>
          <w:sz w:val="23"/>
        </w:rPr>
        <w:t>file list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dir.</w:t>
      </w:r>
    </w:p>
    <w:p w14:paraId="7241F3FE" w14:textId="77777777" w:rsidR="00851621" w:rsidRDefault="007B2E86">
      <w:pPr>
        <w:pStyle w:val="ListParagraph"/>
        <w:numPr>
          <w:ilvl w:val="0"/>
          <w:numId w:val="2"/>
        </w:numPr>
        <w:tabs>
          <w:tab w:val="left" w:pos="825"/>
        </w:tabs>
        <w:spacing w:before="134"/>
        <w:ind w:left="825" w:hanging="349"/>
        <w:rPr>
          <w:sz w:val="23"/>
        </w:rPr>
      </w:pPr>
      <w:r>
        <w:rPr>
          <w:sz w:val="23"/>
        </w:rPr>
        <w:t>Close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FTP</w:t>
      </w:r>
      <w:r>
        <w:rPr>
          <w:spacing w:val="6"/>
          <w:sz w:val="23"/>
        </w:rPr>
        <w:t xml:space="preserve"> </w:t>
      </w:r>
      <w:r>
        <w:rPr>
          <w:sz w:val="23"/>
        </w:rPr>
        <w:t>session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quit.</w:t>
      </w:r>
    </w:p>
    <w:p w14:paraId="673A3A1A" w14:textId="77777777" w:rsidR="00851621" w:rsidRDefault="007B2E86">
      <w:pPr>
        <w:pStyle w:val="ListParagraph"/>
        <w:numPr>
          <w:ilvl w:val="0"/>
          <w:numId w:val="2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z w:val="23"/>
        </w:rPr>
        <w:t>Verify</w:t>
      </w:r>
      <w:r>
        <w:rPr>
          <w:spacing w:val="6"/>
          <w:sz w:val="23"/>
        </w:rPr>
        <w:t xml:space="preserve"> </w:t>
      </w:r>
      <w:r>
        <w:rPr>
          <w:sz w:val="23"/>
        </w:rPr>
        <w:t>that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file</w:t>
      </w:r>
      <w:r>
        <w:rPr>
          <w:spacing w:val="5"/>
          <w:sz w:val="23"/>
        </w:rPr>
        <w:t xml:space="preserve"> </w:t>
      </w:r>
      <w:r>
        <w:rPr>
          <w:sz w:val="23"/>
        </w:rPr>
        <w:t>transfer</w:t>
      </w:r>
      <w:r>
        <w:rPr>
          <w:spacing w:val="2"/>
          <w:sz w:val="23"/>
        </w:rPr>
        <w:t xml:space="preserve"> </w:t>
      </w:r>
      <w:r>
        <w:rPr>
          <w:sz w:val="23"/>
        </w:rPr>
        <w:t>operation</w:t>
      </w:r>
      <w:r>
        <w:rPr>
          <w:spacing w:val="6"/>
          <w:sz w:val="23"/>
        </w:rPr>
        <w:t xml:space="preserve"> </w:t>
      </w:r>
      <w:r>
        <w:rPr>
          <w:sz w:val="23"/>
        </w:rPr>
        <w:t>was</w:t>
      </w:r>
      <w:r>
        <w:rPr>
          <w:spacing w:val="9"/>
          <w:sz w:val="23"/>
        </w:rPr>
        <w:t xml:space="preserve"> </w:t>
      </w:r>
      <w:r>
        <w:rPr>
          <w:sz w:val="23"/>
        </w:rPr>
        <w:t>completed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successfully.</w:t>
      </w:r>
    </w:p>
    <w:p w14:paraId="3FD3E7C3" w14:textId="77777777" w:rsidR="00851621" w:rsidRDefault="00851621">
      <w:pPr>
        <w:pStyle w:val="BodyText"/>
      </w:pPr>
    </w:p>
    <w:p w14:paraId="3F6F0865" w14:textId="77777777" w:rsidR="00851621" w:rsidRDefault="00851621">
      <w:pPr>
        <w:pStyle w:val="BodyText"/>
        <w:spacing w:before="8"/>
      </w:pPr>
    </w:p>
    <w:p w14:paraId="21A1DB64" w14:textId="072A8C4E" w:rsidR="00851621" w:rsidRDefault="007B2E86">
      <w:pPr>
        <w:spacing w:line="364" w:lineRule="auto"/>
        <w:ind w:left="126" w:right="6494"/>
        <w:rPr>
          <w:noProof/>
        </w:rPr>
      </w:pPr>
      <w:r>
        <w:rPr>
          <w:b/>
          <w:sz w:val="23"/>
        </w:rPr>
        <w:t xml:space="preserve">Network Diagram Objective 1: </w:t>
      </w:r>
      <w:r>
        <w:rPr>
          <w:sz w:val="23"/>
        </w:rPr>
        <w:t>SMTP</w:t>
      </w:r>
      <w:r>
        <w:rPr>
          <w:sz w:val="23"/>
        </w:rPr>
        <w:t xml:space="preserve"> </w:t>
      </w:r>
      <w:r>
        <w:rPr>
          <w:sz w:val="23"/>
        </w:rPr>
        <w:t>Protoco</w:t>
      </w:r>
      <w:r>
        <w:rPr>
          <w:sz w:val="23"/>
        </w:rPr>
        <w:t>l</w:t>
      </w:r>
    </w:p>
    <w:p w14:paraId="11A007AA" w14:textId="6EDCDD58" w:rsidR="0030002D" w:rsidRDefault="0030002D">
      <w:pPr>
        <w:spacing w:line="364" w:lineRule="auto"/>
        <w:ind w:left="126" w:right="6494"/>
        <w:rPr>
          <w:sz w:val="15"/>
        </w:rPr>
      </w:pPr>
      <w:r w:rsidRPr="0030002D">
        <w:rPr>
          <w:sz w:val="15"/>
        </w:rPr>
        <w:drawing>
          <wp:inline distT="0" distB="0" distL="0" distR="0" wp14:anchorId="2A247115" wp14:editId="5312ECB3">
            <wp:extent cx="3429176" cy="1835244"/>
            <wp:effectExtent l="0" t="0" r="0" b="0"/>
            <wp:docPr id="184552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23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56DB" w14:textId="77777777" w:rsidR="00851621" w:rsidRDefault="00851621">
      <w:pPr>
        <w:ind w:left="126"/>
        <w:rPr>
          <w:sz w:val="20"/>
        </w:rPr>
      </w:pPr>
    </w:p>
    <w:p w14:paraId="5F92ECFE" w14:textId="77777777" w:rsidR="00851621" w:rsidRDefault="007B2E86">
      <w:pPr>
        <w:spacing w:before="155"/>
        <w:ind w:left="131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2:</w:t>
      </w:r>
      <w:r>
        <w:rPr>
          <w:b/>
          <w:spacing w:val="3"/>
          <w:sz w:val="23"/>
        </w:rPr>
        <w:t xml:space="preserve"> </w:t>
      </w:r>
      <w:r>
        <w:rPr>
          <w:sz w:val="23"/>
        </w:rPr>
        <w:t>FTP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Protocol</w:t>
      </w:r>
    </w:p>
    <w:p w14:paraId="229AB985" w14:textId="77777777" w:rsidR="00851621" w:rsidRDefault="00851621">
      <w:pPr>
        <w:pStyle w:val="BodyText"/>
        <w:rPr>
          <w:sz w:val="20"/>
        </w:rPr>
      </w:pPr>
    </w:p>
    <w:p w14:paraId="24CBF6B7" w14:textId="098C5992" w:rsidR="00851621" w:rsidRDefault="0030002D">
      <w:pPr>
        <w:pStyle w:val="BodyText"/>
        <w:spacing w:before="42"/>
        <w:rPr>
          <w:sz w:val="20"/>
        </w:rPr>
      </w:pPr>
      <w:r w:rsidRPr="0030002D">
        <w:rPr>
          <w:sz w:val="20"/>
        </w:rPr>
        <w:lastRenderedPageBreak/>
        <w:drawing>
          <wp:inline distT="0" distB="0" distL="0" distR="0" wp14:anchorId="6854E0AC" wp14:editId="1B3C0DE3">
            <wp:extent cx="4476980" cy="2273417"/>
            <wp:effectExtent l="0" t="0" r="0" b="0"/>
            <wp:docPr id="184963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35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8453" w14:textId="77777777" w:rsidR="00851621" w:rsidRDefault="00851621">
      <w:pPr>
        <w:pStyle w:val="BodyText"/>
      </w:pPr>
    </w:p>
    <w:p w14:paraId="711546AE" w14:textId="77777777" w:rsidR="00851621" w:rsidRDefault="00851621">
      <w:pPr>
        <w:pStyle w:val="BodyText"/>
        <w:spacing w:before="28"/>
      </w:pPr>
    </w:p>
    <w:p w14:paraId="58457BF1" w14:textId="77777777" w:rsidR="00851621" w:rsidRDefault="007B2E86">
      <w:pPr>
        <w:pStyle w:val="Heading1"/>
        <w:spacing w:before="1"/>
        <w:ind w:left="131"/>
      </w:pPr>
      <w:r>
        <w:rPr>
          <w:spacing w:val="-2"/>
        </w:rPr>
        <w:t>Output</w:t>
      </w:r>
    </w:p>
    <w:p w14:paraId="7CB0BAC4" w14:textId="77777777" w:rsidR="00851621" w:rsidRDefault="007B2E86">
      <w:pPr>
        <w:spacing w:before="184"/>
        <w:ind w:left="126"/>
        <w:rPr>
          <w:b/>
          <w:sz w:val="23"/>
        </w:rPr>
      </w:pPr>
      <w:r>
        <w:rPr>
          <w:b/>
          <w:sz w:val="23"/>
        </w:rPr>
        <w:t>Objective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1: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SMTP</w:t>
      </w:r>
      <w:r>
        <w:rPr>
          <w:b/>
          <w:spacing w:val="6"/>
          <w:sz w:val="23"/>
        </w:rPr>
        <w:t xml:space="preserve"> </w:t>
      </w:r>
      <w:r>
        <w:rPr>
          <w:b/>
          <w:spacing w:val="-2"/>
          <w:sz w:val="23"/>
        </w:rPr>
        <w:t>protocol</w:t>
      </w:r>
    </w:p>
    <w:p w14:paraId="22F9F8D3" w14:textId="77777777" w:rsidR="00851621" w:rsidRDefault="00851621">
      <w:pPr>
        <w:pStyle w:val="BodyText"/>
        <w:spacing w:before="6"/>
        <w:rPr>
          <w:b/>
          <w:sz w:val="11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0"/>
        <w:gridCol w:w="3105"/>
        <w:gridCol w:w="3105"/>
      </w:tblGrid>
      <w:tr w:rsidR="00851621" w14:paraId="7654E647" w14:textId="77777777">
        <w:trPr>
          <w:trHeight w:val="402"/>
        </w:trPr>
        <w:tc>
          <w:tcPr>
            <w:tcW w:w="3110" w:type="dxa"/>
          </w:tcPr>
          <w:p w14:paraId="6ACB87CC" w14:textId="77777777" w:rsidR="00851621" w:rsidRDefault="007B2E86">
            <w:pPr>
              <w:pStyle w:val="TableParagraph"/>
              <w:spacing w:before="1"/>
              <w:ind w:left="863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From</w:t>
            </w:r>
            <w:r>
              <w:rPr>
                <w:rFonts w:ascii="Times New Roman"/>
                <w:b/>
                <w:spacing w:val="8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3"/>
              </w:rPr>
              <w:t>address</w:t>
            </w:r>
          </w:p>
        </w:tc>
        <w:tc>
          <w:tcPr>
            <w:tcW w:w="3105" w:type="dxa"/>
          </w:tcPr>
          <w:p w14:paraId="1D259273" w14:textId="77777777" w:rsidR="00851621" w:rsidRDefault="007B2E86">
            <w:pPr>
              <w:pStyle w:val="TableParagraph"/>
              <w:spacing w:before="1"/>
              <w:ind w:left="998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To</w:t>
            </w:r>
            <w:r>
              <w:rPr>
                <w:rFonts w:ascii="Times New Roman"/>
                <w:b/>
                <w:spacing w:val="2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3"/>
              </w:rPr>
              <w:t>address</w:t>
            </w:r>
          </w:p>
        </w:tc>
        <w:tc>
          <w:tcPr>
            <w:tcW w:w="3105" w:type="dxa"/>
          </w:tcPr>
          <w:p w14:paraId="45700AA3" w14:textId="77777777" w:rsidR="00851621" w:rsidRDefault="007B2E86">
            <w:pPr>
              <w:pStyle w:val="TableParagraph"/>
              <w:spacing w:before="1"/>
              <w:ind w:left="10"/>
              <w:jc w:val="center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Message</w:t>
            </w:r>
          </w:p>
        </w:tc>
      </w:tr>
      <w:tr w:rsidR="00851621" w14:paraId="57327E5D" w14:textId="77777777">
        <w:trPr>
          <w:trHeight w:val="402"/>
        </w:trPr>
        <w:tc>
          <w:tcPr>
            <w:tcW w:w="3110" w:type="dxa"/>
          </w:tcPr>
          <w:p w14:paraId="3213348B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192.168.10.2</w:t>
            </w:r>
          </w:p>
        </w:tc>
        <w:tc>
          <w:tcPr>
            <w:tcW w:w="3105" w:type="dxa"/>
          </w:tcPr>
          <w:p w14:paraId="25D390FD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192.168.20.2</w:t>
            </w:r>
          </w:p>
        </w:tc>
        <w:tc>
          <w:tcPr>
            <w:tcW w:w="3105" w:type="dxa"/>
          </w:tcPr>
          <w:p w14:paraId="406E013E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Birthday invitation</w:t>
            </w:r>
          </w:p>
        </w:tc>
      </w:tr>
      <w:tr w:rsidR="00851621" w14:paraId="2B9AAFDE" w14:textId="77777777">
        <w:trPr>
          <w:trHeight w:val="402"/>
        </w:trPr>
        <w:tc>
          <w:tcPr>
            <w:tcW w:w="3110" w:type="dxa"/>
          </w:tcPr>
          <w:p w14:paraId="4726A3A1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192.168.10.3</w:t>
            </w:r>
          </w:p>
        </w:tc>
        <w:tc>
          <w:tcPr>
            <w:tcW w:w="3105" w:type="dxa"/>
          </w:tcPr>
          <w:p w14:paraId="30603C45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192.168.20.2</w:t>
            </w:r>
          </w:p>
        </w:tc>
        <w:tc>
          <w:tcPr>
            <w:tcW w:w="3105" w:type="dxa"/>
          </w:tcPr>
          <w:p w14:paraId="76F4E24E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Summer vacation plan</w:t>
            </w:r>
          </w:p>
        </w:tc>
      </w:tr>
    </w:tbl>
    <w:p w14:paraId="68598FEB" w14:textId="77777777" w:rsidR="00851621" w:rsidRDefault="00851621">
      <w:pPr>
        <w:pStyle w:val="BodyText"/>
        <w:spacing w:before="146"/>
        <w:rPr>
          <w:b/>
        </w:rPr>
      </w:pPr>
    </w:p>
    <w:p w14:paraId="4EF31405" w14:textId="77777777" w:rsidR="00851621" w:rsidRDefault="007B2E86">
      <w:pPr>
        <w:ind w:left="126"/>
        <w:rPr>
          <w:b/>
          <w:sz w:val="23"/>
        </w:rPr>
      </w:pPr>
      <w:r>
        <w:rPr>
          <w:b/>
          <w:sz w:val="23"/>
        </w:rPr>
        <w:t>Composed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Email</w:t>
      </w:r>
      <w:r>
        <w:rPr>
          <w:b/>
          <w:spacing w:val="8"/>
          <w:sz w:val="23"/>
        </w:rPr>
        <w:t xml:space="preserve"> </w:t>
      </w:r>
      <w:r>
        <w:rPr>
          <w:b/>
          <w:spacing w:val="-2"/>
          <w:sz w:val="23"/>
        </w:rPr>
        <w:t>output</w:t>
      </w:r>
    </w:p>
    <w:p w14:paraId="5E53E200" w14:textId="77777777" w:rsidR="00851621" w:rsidRDefault="00851621">
      <w:pPr>
        <w:pStyle w:val="BodyText"/>
        <w:rPr>
          <w:b/>
        </w:rPr>
      </w:pPr>
    </w:p>
    <w:p w14:paraId="53120034" w14:textId="77777777" w:rsidR="00851621" w:rsidRDefault="007B2E86">
      <w:pPr>
        <w:pStyle w:val="BodyText"/>
      </w:pPr>
      <w:r>
        <w:rPr>
          <w:noProof/>
        </w:rPr>
        <w:drawing>
          <wp:inline distT="0" distB="0" distL="114300" distR="114300" wp14:anchorId="76631995" wp14:editId="52D96822">
            <wp:extent cx="5588000" cy="1339850"/>
            <wp:effectExtent l="0" t="0" r="0" b="635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9B70" w14:textId="77777777" w:rsidR="00851621" w:rsidRDefault="00851621">
      <w:pPr>
        <w:pStyle w:val="BodyText"/>
      </w:pPr>
    </w:p>
    <w:p w14:paraId="03BDFBA5" w14:textId="77777777" w:rsidR="00851621" w:rsidRDefault="007B2E86">
      <w:pPr>
        <w:ind w:left="126"/>
        <w:rPr>
          <w:b/>
          <w:sz w:val="23"/>
        </w:rPr>
      </w:pPr>
      <w:r>
        <w:rPr>
          <w:b/>
          <w:sz w:val="23"/>
        </w:rPr>
        <w:t>Received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Email</w:t>
      </w:r>
      <w:r>
        <w:rPr>
          <w:b/>
          <w:spacing w:val="6"/>
          <w:sz w:val="23"/>
        </w:rPr>
        <w:t xml:space="preserve"> </w:t>
      </w:r>
      <w:r>
        <w:rPr>
          <w:b/>
          <w:spacing w:val="-2"/>
          <w:sz w:val="23"/>
        </w:rPr>
        <w:t>output</w:t>
      </w:r>
    </w:p>
    <w:p w14:paraId="2A6BA868" w14:textId="77777777" w:rsidR="00851621" w:rsidRDefault="00851621">
      <w:pPr>
        <w:pStyle w:val="BodyText"/>
        <w:rPr>
          <w:b/>
        </w:rPr>
      </w:pPr>
    </w:p>
    <w:p w14:paraId="7F2871D9" w14:textId="77777777" w:rsidR="00851621" w:rsidRDefault="007B2E86">
      <w:pPr>
        <w:pStyle w:val="BodyText"/>
        <w:rPr>
          <w:b/>
        </w:rPr>
      </w:pPr>
      <w:r>
        <w:rPr>
          <w:noProof/>
        </w:rPr>
        <w:drawing>
          <wp:inline distT="0" distB="0" distL="114300" distR="114300" wp14:anchorId="797CB5B1" wp14:editId="4053433C">
            <wp:extent cx="5759450" cy="1181100"/>
            <wp:effectExtent l="0" t="0" r="635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8A64" w14:textId="77777777" w:rsidR="00851621" w:rsidRDefault="00851621">
      <w:pPr>
        <w:pStyle w:val="BodyText"/>
        <w:spacing w:before="147"/>
        <w:rPr>
          <w:b/>
        </w:rPr>
      </w:pPr>
    </w:p>
    <w:p w14:paraId="3C5E0235" w14:textId="77777777" w:rsidR="00851621" w:rsidRDefault="007B2E86">
      <w:pPr>
        <w:ind w:left="126"/>
        <w:rPr>
          <w:b/>
          <w:sz w:val="23"/>
        </w:rPr>
      </w:pPr>
      <w:r>
        <w:rPr>
          <w:b/>
          <w:sz w:val="23"/>
        </w:rPr>
        <w:t>Objective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2:</w:t>
      </w:r>
      <w:r>
        <w:rPr>
          <w:b/>
          <w:spacing w:val="3"/>
          <w:sz w:val="23"/>
        </w:rPr>
        <w:t xml:space="preserve"> </w:t>
      </w:r>
      <w:r>
        <w:rPr>
          <w:b/>
          <w:sz w:val="23"/>
        </w:rPr>
        <w:t>FTP</w:t>
      </w:r>
      <w:r>
        <w:rPr>
          <w:b/>
          <w:spacing w:val="10"/>
          <w:sz w:val="23"/>
        </w:rPr>
        <w:t xml:space="preserve"> </w:t>
      </w:r>
      <w:r>
        <w:rPr>
          <w:b/>
          <w:spacing w:val="-2"/>
          <w:sz w:val="23"/>
        </w:rPr>
        <w:t>protocol</w:t>
      </w:r>
    </w:p>
    <w:p w14:paraId="7D8789F6" w14:textId="77777777" w:rsidR="00851621" w:rsidRDefault="00851621">
      <w:pPr>
        <w:pStyle w:val="BodyText"/>
        <w:spacing w:before="11"/>
        <w:rPr>
          <w:b/>
          <w:sz w:val="11"/>
        </w:rPr>
      </w:pPr>
    </w:p>
    <w:tbl>
      <w:tblPr>
        <w:tblW w:w="9326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1772"/>
        <w:gridCol w:w="2094"/>
        <w:gridCol w:w="1604"/>
        <w:gridCol w:w="1830"/>
      </w:tblGrid>
      <w:tr w:rsidR="00851621" w14:paraId="16902900" w14:textId="77777777">
        <w:trPr>
          <w:trHeight w:val="397"/>
        </w:trPr>
        <w:tc>
          <w:tcPr>
            <w:tcW w:w="2026" w:type="dxa"/>
          </w:tcPr>
          <w:p w14:paraId="53C492FC" w14:textId="77777777" w:rsidR="00851621" w:rsidRDefault="007B2E86">
            <w:pPr>
              <w:pStyle w:val="TableParagraph"/>
              <w:spacing w:before="1"/>
              <w:ind w:left="41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Username</w:t>
            </w:r>
            <w:r>
              <w:rPr>
                <w:rFonts w:ascii="Times New Roman"/>
                <w:b/>
                <w:spacing w:val="7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3"/>
              </w:rPr>
              <w:t>1</w:t>
            </w:r>
          </w:p>
        </w:tc>
        <w:tc>
          <w:tcPr>
            <w:tcW w:w="1772" w:type="dxa"/>
          </w:tcPr>
          <w:p w14:paraId="3747A7B0" w14:textId="77777777" w:rsidR="00851621" w:rsidRDefault="007B2E86">
            <w:pPr>
              <w:pStyle w:val="TableParagraph"/>
              <w:spacing w:before="1"/>
              <w:ind w:left="31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Password</w:t>
            </w:r>
            <w:r>
              <w:rPr>
                <w:rFonts w:ascii="Times New Roman"/>
                <w:b/>
                <w:spacing w:val="5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3"/>
              </w:rPr>
              <w:t>1</w:t>
            </w:r>
          </w:p>
        </w:tc>
        <w:tc>
          <w:tcPr>
            <w:tcW w:w="2094" w:type="dxa"/>
          </w:tcPr>
          <w:p w14:paraId="52F8D21E" w14:textId="77777777" w:rsidR="00851621" w:rsidRDefault="007B2E86">
            <w:pPr>
              <w:pStyle w:val="TableParagraph"/>
              <w:spacing w:before="1"/>
              <w:ind w:left="449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Username</w:t>
            </w:r>
            <w:r>
              <w:rPr>
                <w:rFonts w:ascii="Times New Roman"/>
                <w:b/>
                <w:spacing w:val="6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3"/>
              </w:rPr>
              <w:t>2</w:t>
            </w:r>
          </w:p>
        </w:tc>
        <w:tc>
          <w:tcPr>
            <w:tcW w:w="1604" w:type="dxa"/>
          </w:tcPr>
          <w:p w14:paraId="2EA1B82B" w14:textId="77777777" w:rsidR="00851621" w:rsidRDefault="007B2E86">
            <w:pPr>
              <w:pStyle w:val="TableParagraph"/>
              <w:spacing w:before="1"/>
              <w:ind w:left="22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Password</w:t>
            </w:r>
            <w:r>
              <w:rPr>
                <w:rFonts w:ascii="Times New Roman"/>
                <w:b/>
                <w:spacing w:val="6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3"/>
              </w:rPr>
              <w:t>2</w:t>
            </w:r>
          </w:p>
        </w:tc>
        <w:tc>
          <w:tcPr>
            <w:tcW w:w="1830" w:type="dxa"/>
          </w:tcPr>
          <w:p w14:paraId="0D231959" w14:textId="77777777" w:rsidR="00851621" w:rsidRDefault="007B2E86">
            <w:pPr>
              <w:pStyle w:val="TableParagraph"/>
              <w:spacing w:before="1"/>
              <w:ind w:left="35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File</w:t>
            </w:r>
            <w:r>
              <w:rPr>
                <w:rFonts w:ascii="Times New Roman"/>
                <w:b/>
                <w:spacing w:val="5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3"/>
              </w:rPr>
              <w:t>shared</w:t>
            </w:r>
          </w:p>
        </w:tc>
      </w:tr>
      <w:tr w:rsidR="00851621" w14:paraId="517F4F77" w14:textId="77777777">
        <w:trPr>
          <w:trHeight w:val="402"/>
        </w:trPr>
        <w:tc>
          <w:tcPr>
            <w:tcW w:w="2026" w:type="dxa"/>
          </w:tcPr>
          <w:p w14:paraId="3381AB49" w14:textId="13B35C5D" w:rsidR="00851621" w:rsidRDefault="0030002D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JEEVAKARUNYA</w:t>
            </w:r>
          </w:p>
        </w:tc>
        <w:tc>
          <w:tcPr>
            <w:tcW w:w="1772" w:type="dxa"/>
          </w:tcPr>
          <w:p w14:paraId="1094D189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1234</w:t>
            </w:r>
          </w:p>
        </w:tc>
        <w:tc>
          <w:tcPr>
            <w:tcW w:w="2094" w:type="dxa"/>
          </w:tcPr>
          <w:p w14:paraId="38372938" w14:textId="120544A1" w:rsidR="00851621" w:rsidRDefault="0030002D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JEEVAKARUNYA</w:t>
            </w:r>
          </w:p>
        </w:tc>
        <w:tc>
          <w:tcPr>
            <w:tcW w:w="1604" w:type="dxa"/>
          </w:tcPr>
          <w:p w14:paraId="373528E1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1234</w:t>
            </w:r>
          </w:p>
        </w:tc>
        <w:tc>
          <w:tcPr>
            <w:tcW w:w="1830" w:type="dxa"/>
          </w:tcPr>
          <w:p w14:paraId="0D6E09EC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File1</w:t>
            </w:r>
          </w:p>
        </w:tc>
      </w:tr>
      <w:tr w:rsidR="00851621" w14:paraId="3912D62A" w14:textId="77777777">
        <w:trPr>
          <w:trHeight w:val="407"/>
        </w:trPr>
        <w:tc>
          <w:tcPr>
            <w:tcW w:w="2026" w:type="dxa"/>
            <w:tcBorders>
              <w:bottom w:val="single" w:sz="2" w:space="0" w:color="000000"/>
            </w:tcBorders>
          </w:tcPr>
          <w:p w14:paraId="1C1872EE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CNETWORKS</w:t>
            </w:r>
          </w:p>
        </w:tc>
        <w:tc>
          <w:tcPr>
            <w:tcW w:w="1772" w:type="dxa"/>
            <w:tcBorders>
              <w:bottom w:val="single" w:sz="2" w:space="0" w:color="000000"/>
            </w:tcBorders>
          </w:tcPr>
          <w:p w14:paraId="70FDE11C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5678</w:t>
            </w:r>
          </w:p>
          <w:p w14:paraId="56B1E868" w14:textId="77777777" w:rsidR="00851621" w:rsidRDefault="00851621">
            <w:pPr>
              <w:rPr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094" w:type="dxa"/>
            <w:tcBorders>
              <w:bottom w:val="single" w:sz="2" w:space="0" w:color="000000"/>
            </w:tcBorders>
          </w:tcPr>
          <w:p w14:paraId="022DB3BA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CNETWORKS</w:t>
            </w:r>
          </w:p>
        </w:tc>
        <w:tc>
          <w:tcPr>
            <w:tcW w:w="1604" w:type="dxa"/>
            <w:tcBorders>
              <w:bottom w:val="single" w:sz="2" w:space="0" w:color="000000"/>
            </w:tcBorders>
          </w:tcPr>
          <w:p w14:paraId="2E54A729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5678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</w:tcPr>
          <w:p w14:paraId="009D9968" w14:textId="77777777" w:rsidR="00851621" w:rsidRDefault="007B2E86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File_new1</w:t>
            </w:r>
          </w:p>
        </w:tc>
      </w:tr>
    </w:tbl>
    <w:p w14:paraId="22AEE99E" w14:textId="77777777" w:rsidR="00851621" w:rsidRDefault="00851621">
      <w:pPr>
        <w:pStyle w:val="BodyText"/>
        <w:rPr>
          <w:b/>
        </w:rPr>
      </w:pPr>
    </w:p>
    <w:p w14:paraId="2B4527F8" w14:textId="77777777" w:rsidR="00851621" w:rsidRDefault="00851621">
      <w:pPr>
        <w:pStyle w:val="BodyText"/>
        <w:rPr>
          <w:b/>
        </w:rPr>
      </w:pPr>
    </w:p>
    <w:p w14:paraId="171B1935" w14:textId="77777777" w:rsidR="00851621" w:rsidRDefault="00851621">
      <w:pPr>
        <w:pStyle w:val="BodyText"/>
        <w:rPr>
          <w:b/>
        </w:rPr>
      </w:pPr>
    </w:p>
    <w:p w14:paraId="05A2BE01" w14:textId="77777777" w:rsidR="00851621" w:rsidRDefault="00851621">
      <w:pPr>
        <w:pStyle w:val="BodyText"/>
        <w:spacing w:before="159"/>
        <w:rPr>
          <w:b/>
        </w:rPr>
      </w:pPr>
    </w:p>
    <w:p w14:paraId="4F5FE53C" w14:textId="77777777" w:rsidR="00851621" w:rsidRDefault="007B2E86">
      <w:pPr>
        <w:pStyle w:val="Heading1"/>
        <w:spacing w:before="1"/>
      </w:pPr>
      <w:r>
        <w:rPr>
          <w:spacing w:val="-2"/>
        </w:rPr>
        <w:t>Result</w:t>
      </w:r>
    </w:p>
    <w:p w14:paraId="2CEA0378" w14:textId="77777777" w:rsidR="00851621" w:rsidRDefault="007B2E86">
      <w:pPr>
        <w:spacing w:before="138"/>
        <w:ind w:left="126"/>
        <w:rPr>
          <w:b/>
          <w:sz w:val="23"/>
        </w:rPr>
      </w:pPr>
      <w:r>
        <w:rPr>
          <w:b/>
          <w:sz w:val="23"/>
        </w:rPr>
        <w:t>Objective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1: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SMTP</w:t>
      </w:r>
      <w:r>
        <w:rPr>
          <w:b/>
          <w:spacing w:val="6"/>
          <w:sz w:val="23"/>
        </w:rPr>
        <w:t xml:space="preserve"> </w:t>
      </w:r>
      <w:r>
        <w:rPr>
          <w:b/>
          <w:spacing w:val="-2"/>
          <w:sz w:val="23"/>
        </w:rPr>
        <w:t>Protocol</w:t>
      </w:r>
    </w:p>
    <w:p w14:paraId="2893CFD0" w14:textId="77777777" w:rsidR="00851621" w:rsidRDefault="007B2E86">
      <w:pPr>
        <w:pStyle w:val="ListParagraph"/>
        <w:numPr>
          <w:ilvl w:val="0"/>
          <w:numId w:val="3"/>
        </w:numPr>
        <w:tabs>
          <w:tab w:val="left" w:pos="401"/>
        </w:tabs>
        <w:spacing w:line="362" w:lineRule="auto"/>
        <w:ind w:right="167" w:firstLine="0"/>
        <w:rPr>
          <w:sz w:val="23"/>
        </w:rPr>
      </w:pPr>
      <w:r>
        <w:rPr>
          <w:sz w:val="23"/>
        </w:rPr>
        <w:t>Email communication was successfully established, and email messages were transmitted and received correctly through the mail server using SMTP.</w:t>
      </w:r>
    </w:p>
    <w:p w14:paraId="49982166" w14:textId="77777777" w:rsidR="00851621" w:rsidRDefault="007B2E86">
      <w:pPr>
        <w:pStyle w:val="Heading1"/>
        <w:spacing w:before="3"/>
      </w:pPr>
      <w:r>
        <w:t>Objective</w:t>
      </w:r>
      <w:r>
        <w:rPr>
          <w:spacing w:val="5"/>
        </w:rPr>
        <w:t xml:space="preserve"> </w:t>
      </w:r>
      <w:r>
        <w:t>2:</w:t>
      </w:r>
      <w:r>
        <w:rPr>
          <w:spacing w:val="3"/>
        </w:rPr>
        <w:t xml:space="preserve"> </w:t>
      </w:r>
      <w:r>
        <w:t>FTP</w:t>
      </w:r>
      <w:r>
        <w:rPr>
          <w:spacing w:val="10"/>
        </w:rPr>
        <w:t xml:space="preserve"> </w:t>
      </w:r>
      <w:r>
        <w:rPr>
          <w:spacing w:val="-2"/>
        </w:rPr>
        <w:t>Protocol</w:t>
      </w:r>
    </w:p>
    <w:p w14:paraId="6C4620CA" w14:textId="77777777" w:rsidR="00851621" w:rsidRDefault="007B2E86">
      <w:pPr>
        <w:pStyle w:val="ListParagraph"/>
        <w:numPr>
          <w:ilvl w:val="0"/>
          <w:numId w:val="3"/>
        </w:numPr>
        <w:tabs>
          <w:tab w:val="left" w:pos="469"/>
        </w:tabs>
        <w:spacing w:before="144" w:line="364" w:lineRule="auto"/>
        <w:ind w:right="332" w:firstLine="0"/>
        <w:rPr>
          <w:sz w:val="23"/>
        </w:rPr>
      </w:pPr>
      <w:r>
        <w:rPr>
          <w:sz w:val="23"/>
        </w:rPr>
        <w:t>File transfer was successfully established, and files were uploaded to and downloaded from the FTP server using the FTP protocol.</w:t>
      </w:r>
    </w:p>
    <w:p w14:paraId="5964E44F" w14:textId="77777777" w:rsidR="00851621" w:rsidRDefault="00851621">
      <w:pPr>
        <w:pStyle w:val="ListParagraph"/>
        <w:spacing w:line="364" w:lineRule="auto"/>
        <w:rPr>
          <w:sz w:val="23"/>
        </w:rPr>
        <w:sectPr w:rsidR="00851621">
          <w:pgSz w:w="11900" w:h="16840"/>
          <w:pgMar w:top="1940" w:right="1275" w:bottom="280" w:left="1275" w:header="720" w:footer="720" w:gutter="0"/>
          <w:cols w:space="720"/>
        </w:sectPr>
      </w:pPr>
    </w:p>
    <w:p w14:paraId="0E979F84" w14:textId="77777777" w:rsidR="00851621" w:rsidRDefault="00851621">
      <w:pPr>
        <w:pStyle w:val="BodyText"/>
      </w:pPr>
    </w:p>
    <w:p w14:paraId="69CF453F" w14:textId="77777777" w:rsidR="00851621" w:rsidRDefault="00851621">
      <w:pPr>
        <w:pStyle w:val="BodyText"/>
        <w:spacing w:before="53"/>
      </w:pPr>
    </w:p>
    <w:p w14:paraId="4FA067DD" w14:textId="77777777" w:rsidR="00851621" w:rsidRDefault="007B2E86">
      <w:pPr>
        <w:pStyle w:val="Heading1"/>
        <w:spacing w:before="1"/>
      </w:pPr>
      <w:r>
        <w:t>Test</w:t>
      </w:r>
      <w:r>
        <w:rPr>
          <w:spacing w:val="2"/>
        </w:rPr>
        <w:t xml:space="preserve"> </w:t>
      </w:r>
      <w:r>
        <w:t>case</w:t>
      </w:r>
      <w:r>
        <w:rPr>
          <w:spacing w:val="6"/>
        </w:rPr>
        <w:t xml:space="preserve"> </w:t>
      </w:r>
      <w:r>
        <w:t>Question</w:t>
      </w:r>
      <w:r>
        <w:rPr>
          <w:spacing w:val="4"/>
        </w:rPr>
        <w:t xml:space="preserve"> </w:t>
      </w:r>
      <w:r>
        <w:rPr>
          <w:spacing w:val="-10"/>
        </w:rPr>
        <w:t>1</w:t>
      </w:r>
    </w:p>
    <w:p w14:paraId="57BD6B4A" w14:textId="77777777" w:rsidR="00851621" w:rsidRDefault="007B2E86">
      <w:pPr>
        <w:pStyle w:val="BodyText"/>
        <w:spacing w:before="138" w:line="369" w:lineRule="auto"/>
        <w:ind w:left="126"/>
      </w:pPr>
      <w:r>
        <w:t>Implement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specified</w:t>
      </w:r>
      <w:r>
        <w:rPr>
          <w:spacing w:val="80"/>
        </w:rPr>
        <w:t xml:space="preserve"> </w:t>
      </w:r>
      <w:r>
        <w:t>SMTP</w:t>
      </w:r>
      <w:r>
        <w:rPr>
          <w:spacing w:val="80"/>
        </w:rPr>
        <w:t xml:space="preserve"> </w:t>
      </w:r>
      <w:r>
        <w:t>topology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Cisco</w:t>
      </w:r>
      <w:r>
        <w:rPr>
          <w:spacing w:val="8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Tracer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analyze</w:t>
      </w:r>
      <w:r>
        <w:rPr>
          <w:spacing w:val="80"/>
        </w:rPr>
        <w:t xml:space="preserve"> </w:t>
      </w:r>
      <w:r>
        <w:t>email</w:t>
      </w:r>
      <w:r>
        <w:rPr>
          <w:spacing w:val="40"/>
        </w:rPr>
        <w:t xml:space="preserve"> </w:t>
      </w:r>
      <w:r>
        <w:t>communication between client devices through a mail server.</w:t>
      </w:r>
    </w:p>
    <w:p w14:paraId="18C9E634" w14:textId="77777777" w:rsidR="00851621" w:rsidRDefault="007B2E86">
      <w:pPr>
        <w:pStyle w:val="BodyText"/>
        <w:spacing w:line="261" w:lineRule="exact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14911716" w14:textId="77777777" w:rsidR="00851621" w:rsidRDefault="007B2E86">
      <w:pPr>
        <w:pStyle w:val="ListParagraph"/>
        <w:numPr>
          <w:ilvl w:val="1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1D2F5154" w14:textId="77777777" w:rsidR="00851621" w:rsidRDefault="007B2E86">
      <w:pPr>
        <w:pStyle w:val="ListParagraph"/>
        <w:numPr>
          <w:ilvl w:val="1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3B4FCF0B" w14:textId="77777777" w:rsidR="00851621" w:rsidRDefault="007B2E86">
      <w:pPr>
        <w:pStyle w:val="ListParagraph"/>
        <w:numPr>
          <w:ilvl w:val="1"/>
          <w:numId w:val="3"/>
        </w:numPr>
        <w:tabs>
          <w:tab w:val="left" w:pos="827"/>
        </w:tabs>
        <w:spacing w:before="14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7FC6B66E" w14:textId="77777777" w:rsidR="00851621" w:rsidRDefault="007B2E86">
      <w:pPr>
        <w:pStyle w:val="ListParagraph"/>
        <w:numPr>
          <w:ilvl w:val="1"/>
          <w:numId w:val="3"/>
        </w:numPr>
        <w:tabs>
          <w:tab w:val="left" w:pos="827"/>
        </w:tabs>
        <w:spacing w:before="13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Mail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5518736" w14:textId="77777777" w:rsidR="00851621" w:rsidRDefault="007B2E86">
      <w:pPr>
        <w:pStyle w:val="ListParagraph"/>
        <w:numPr>
          <w:ilvl w:val="1"/>
          <w:numId w:val="3"/>
        </w:numPr>
        <w:tabs>
          <w:tab w:val="left" w:pos="827"/>
        </w:tabs>
        <w:spacing w:line="364" w:lineRule="auto"/>
        <w:ind w:right="5163" w:firstLine="350"/>
        <w:rPr>
          <w:sz w:val="23"/>
        </w:rPr>
      </w:pPr>
      <w:r>
        <w:rPr>
          <w:sz w:val="23"/>
        </w:rPr>
        <w:t>Services Enabled: SMTP and POP3 Case 2</w:t>
      </w:r>
    </w:p>
    <w:p w14:paraId="23BCCFCD" w14:textId="77777777" w:rsidR="00851621" w:rsidRDefault="007B2E86">
      <w:pPr>
        <w:pStyle w:val="ListParagraph"/>
        <w:numPr>
          <w:ilvl w:val="1"/>
          <w:numId w:val="3"/>
        </w:numPr>
        <w:tabs>
          <w:tab w:val="left" w:pos="827"/>
        </w:tabs>
        <w:spacing w:before="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4</w:t>
      </w:r>
    </w:p>
    <w:p w14:paraId="1D7CB342" w14:textId="77777777" w:rsidR="00851621" w:rsidRDefault="007B2E86">
      <w:pPr>
        <w:pStyle w:val="ListParagraph"/>
        <w:numPr>
          <w:ilvl w:val="1"/>
          <w:numId w:val="3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53F59EE7" w14:textId="77777777" w:rsidR="00851621" w:rsidRDefault="007B2E86">
      <w:pPr>
        <w:pStyle w:val="ListParagraph"/>
        <w:numPr>
          <w:ilvl w:val="1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10DDD90A" w14:textId="77777777" w:rsidR="00851621" w:rsidRDefault="007B2E86">
      <w:pPr>
        <w:pStyle w:val="ListParagraph"/>
        <w:numPr>
          <w:ilvl w:val="1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Mail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29DC154C" w14:textId="77777777" w:rsidR="00851621" w:rsidRDefault="007B2E86">
      <w:pPr>
        <w:pStyle w:val="ListParagraph"/>
        <w:numPr>
          <w:ilvl w:val="1"/>
          <w:numId w:val="3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Services</w:t>
      </w:r>
      <w:r>
        <w:rPr>
          <w:spacing w:val="4"/>
          <w:sz w:val="23"/>
        </w:rPr>
        <w:t xml:space="preserve"> </w:t>
      </w:r>
      <w:r>
        <w:rPr>
          <w:sz w:val="23"/>
        </w:rPr>
        <w:t>Enabled:</w:t>
      </w:r>
      <w:r>
        <w:rPr>
          <w:spacing w:val="8"/>
          <w:sz w:val="23"/>
        </w:rPr>
        <w:t xml:space="preserve"> </w:t>
      </w:r>
      <w:r>
        <w:rPr>
          <w:sz w:val="23"/>
        </w:rPr>
        <w:t>SMTP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8"/>
          <w:sz w:val="23"/>
        </w:rPr>
        <w:t xml:space="preserve"> </w:t>
      </w:r>
      <w:r>
        <w:rPr>
          <w:spacing w:val="-4"/>
          <w:sz w:val="23"/>
        </w:rPr>
        <w:t>POP3</w:t>
      </w:r>
    </w:p>
    <w:p w14:paraId="7B29D514" w14:textId="77777777" w:rsidR="00851621" w:rsidRDefault="007B2E86">
      <w:pPr>
        <w:pStyle w:val="ListParagraph"/>
        <w:numPr>
          <w:ilvl w:val="1"/>
          <w:numId w:val="3"/>
        </w:numPr>
        <w:tabs>
          <w:tab w:val="left" w:pos="827"/>
        </w:tabs>
        <w:spacing w:line="364" w:lineRule="auto"/>
        <w:ind w:right="4001" w:firstLine="350"/>
        <w:rPr>
          <w:sz w:val="23"/>
        </w:rPr>
      </w:pPr>
      <w:r>
        <w:rPr>
          <w:sz w:val="23"/>
        </w:rPr>
        <w:t xml:space="preserve">Inter-switch Connection: Switch-to-Switch Link </w:t>
      </w:r>
      <w:r>
        <w:rPr>
          <w:spacing w:val="-2"/>
          <w:sz w:val="23"/>
        </w:rPr>
        <w:t>Tasks</w:t>
      </w:r>
    </w:p>
    <w:p w14:paraId="0EE0639E" w14:textId="77777777" w:rsidR="00851621" w:rsidRDefault="007B2E86">
      <w:pPr>
        <w:pStyle w:val="ListParagraph"/>
        <w:numPr>
          <w:ilvl w:val="0"/>
          <w:numId w:val="4"/>
        </w:numPr>
        <w:tabs>
          <w:tab w:val="left" w:pos="825"/>
          <w:tab w:val="left" w:pos="827"/>
        </w:tabs>
        <w:spacing w:before="0" w:line="369" w:lineRule="auto"/>
        <w:ind w:right="108"/>
        <w:rPr>
          <w:sz w:val="23"/>
        </w:rPr>
      </w:pPr>
      <w:r>
        <w:rPr>
          <w:sz w:val="23"/>
        </w:rPr>
        <w:t>Construct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specified</w:t>
      </w:r>
      <w:r>
        <w:rPr>
          <w:spacing w:val="40"/>
          <w:sz w:val="23"/>
        </w:rPr>
        <w:t xml:space="preserve"> </w:t>
      </w:r>
      <w:r>
        <w:rPr>
          <w:sz w:val="23"/>
        </w:rPr>
        <w:t>topology</w:t>
      </w:r>
      <w:r>
        <w:rPr>
          <w:spacing w:val="37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configure</w:t>
      </w:r>
      <w:r>
        <w:rPr>
          <w:spacing w:val="36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mail</w:t>
      </w:r>
      <w:r>
        <w:rPr>
          <w:spacing w:val="40"/>
          <w:sz w:val="23"/>
        </w:rPr>
        <w:t xml:space="preserve"> </w:t>
      </w:r>
      <w:r>
        <w:rPr>
          <w:sz w:val="23"/>
        </w:rPr>
        <w:t>server</w:t>
      </w:r>
      <w:r>
        <w:rPr>
          <w:spacing w:val="40"/>
          <w:sz w:val="23"/>
        </w:rPr>
        <w:t xml:space="preserve"> </w:t>
      </w:r>
      <w:r>
        <w:rPr>
          <w:sz w:val="23"/>
        </w:rPr>
        <w:t>with</w:t>
      </w:r>
      <w:r>
        <w:rPr>
          <w:spacing w:val="37"/>
          <w:sz w:val="23"/>
        </w:rPr>
        <w:t xml:space="preserve"> </w:t>
      </w:r>
      <w:r>
        <w:rPr>
          <w:sz w:val="23"/>
        </w:rPr>
        <w:t>SMTP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POP3 </w:t>
      </w:r>
      <w:r>
        <w:rPr>
          <w:spacing w:val="-2"/>
          <w:sz w:val="23"/>
        </w:rPr>
        <w:t>services.</w:t>
      </w:r>
    </w:p>
    <w:p w14:paraId="515A67E8" w14:textId="77777777" w:rsidR="00851621" w:rsidRDefault="007B2E86">
      <w:pPr>
        <w:pStyle w:val="ListParagraph"/>
        <w:numPr>
          <w:ilvl w:val="0"/>
          <w:numId w:val="4"/>
        </w:numPr>
        <w:tabs>
          <w:tab w:val="left" w:pos="825"/>
        </w:tabs>
        <w:spacing w:before="0" w:line="261" w:lineRule="exact"/>
        <w:ind w:left="825" w:hanging="349"/>
        <w:rPr>
          <w:sz w:val="23"/>
        </w:rPr>
      </w:pPr>
      <w:r>
        <w:rPr>
          <w:sz w:val="23"/>
        </w:rPr>
        <w:t>Create</w:t>
      </w:r>
      <w:r>
        <w:rPr>
          <w:spacing w:val="4"/>
          <w:sz w:val="23"/>
        </w:rPr>
        <w:t xml:space="preserve"> </w:t>
      </w:r>
      <w:r>
        <w:rPr>
          <w:sz w:val="23"/>
        </w:rPr>
        <w:t>email</w:t>
      </w:r>
      <w:r>
        <w:rPr>
          <w:spacing w:val="4"/>
          <w:sz w:val="23"/>
        </w:rPr>
        <w:t xml:space="preserve"> </w:t>
      </w:r>
      <w:r>
        <w:rPr>
          <w:sz w:val="23"/>
        </w:rPr>
        <w:t>accounts</w:t>
      </w:r>
      <w:r>
        <w:rPr>
          <w:spacing w:val="3"/>
          <w:sz w:val="23"/>
        </w:rPr>
        <w:t xml:space="preserve"> </w:t>
      </w:r>
      <w:r>
        <w:rPr>
          <w:sz w:val="23"/>
        </w:rPr>
        <w:t>for</w:t>
      </w:r>
      <w:r>
        <w:rPr>
          <w:spacing w:val="5"/>
          <w:sz w:val="23"/>
        </w:rPr>
        <w:t xml:space="preserve"> </w:t>
      </w:r>
      <w:r>
        <w:rPr>
          <w:sz w:val="23"/>
        </w:rPr>
        <w:t>all users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configure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email</w:t>
      </w:r>
      <w:r>
        <w:rPr>
          <w:spacing w:val="4"/>
          <w:sz w:val="23"/>
        </w:rPr>
        <w:t xml:space="preserve"> </w:t>
      </w:r>
      <w:r>
        <w:rPr>
          <w:sz w:val="23"/>
        </w:rPr>
        <w:t>clients</w:t>
      </w:r>
      <w:r>
        <w:rPr>
          <w:spacing w:val="8"/>
          <w:sz w:val="23"/>
        </w:rPr>
        <w:t xml:space="preserve"> </w:t>
      </w:r>
      <w:r>
        <w:rPr>
          <w:sz w:val="23"/>
        </w:rPr>
        <w:t>on</w:t>
      </w:r>
      <w:r>
        <w:rPr>
          <w:spacing w:val="5"/>
          <w:sz w:val="23"/>
        </w:rPr>
        <w:t xml:space="preserve"> </w:t>
      </w:r>
      <w:r>
        <w:rPr>
          <w:sz w:val="23"/>
        </w:rPr>
        <w:t xml:space="preserve">the </w:t>
      </w:r>
      <w:r>
        <w:rPr>
          <w:spacing w:val="-4"/>
          <w:sz w:val="23"/>
        </w:rPr>
        <w:t>PCs.</w:t>
      </w:r>
    </w:p>
    <w:p w14:paraId="14512260" w14:textId="77777777" w:rsidR="00851621" w:rsidRDefault="007B2E86">
      <w:pPr>
        <w:pStyle w:val="ListParagraph"/>
        <w:numPr>
          <w:ilvl w:val="0"/>
          <w:numId w:val="4"/>
        </w:numPr>
        <w:tabs>
          <w:tab w:val="left" w:pos="825"/>
          <w:tab w:val="left" w:pos="827"/>
        </w:tabs>
        <w:spacing w:before="132" w:line="364" w:lineRule="auto"/>
        <w:ind w:right="112"/>
        <w:rPr>
          <w:sz w:val="23"/>
        </w:rPr>
      </w:pPr>
      <w:r>
        <w:rPr>
          <w:sz w:val="23"/>
        </w:rPr>
        <w:t>Send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and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receive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email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messages</w:t>
      </w:r>
      <w:r>
        <w:rPr>
          <w:spacing w:val="80"/>
          <w:w w:val="150"/>
          <w:sz w:val="23"/>
        </w:rPr>
        <w:t xml:space="preserve"> </w:t>
      </w:r>
      <w:proofErr w:type="gramStart"/>
      <w:r>
        <w:rPr>
          <w:sz w:val="23"/>
        </w:rPr>
        <w:t>between</w:t>
      </w:r>
      <w:r>
        <w:rPr>
          <w:spacing w:val="40"/>
          <w:sz w:val="23"/>
        </w:rPr>
        <w:t xml:space="preserve">  </w:t>
      </w:r>
      <w:r>
        <w:rPr>
          <w:sz w:val="23"/>
        </w:rPr>
        <w:t>users</w:t>
      </w:r>
      <w:proofErr w:type="gramEnd"/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and</w:t>
      </w:r>
      <w:r>
        <w:rPr>
          <w:spacing w:val="80"/>
          <w:w w:val="150"/>
          <w:sz w:val="23"/>
        </w:rPr>
        <w:t xml:space="preserve"> </w:t>
      </w:r>
      <w:proofErr w:type="gramStart"/>
      <w:r>
        <w:rPr>
          <w:sz w:val="23"/>
        </w:rPr>
        <w:t>verify</w:t>
      </w:r>
      <w:r>
        <w:rPr>
          <w:spacing w:val="40"/>
          <w:sz w:val="23"/>
        </w:rPr>
        <w:t xml:space="preserve">  </w:t>
      </w:r>
      <w:r>
        <w:rPr>
          <w:sz w:val="23"/>
        </w:rPr>
        <w:t>successful</w:t>
      </w:r>
      <w:proofErr w:type="gramEnd"/>
      <w:r>
        <w:rPr>
          <w:spacing w:val="40"/>
          <w:sz w:val="23"/>
        </w:rPr>
        <w:t xml:space="preserve">  </w:t>
      </w:r>
      <w:r>
        <w:rPr>
          <w:sz w:val="23"/>
        </w:rPr>
        <w:t>email</w:t>
      </w:r>
      <w:r>
        <w:rPr>
          <w:spacing w:val="40"/>
          <w:sz w:val="23"/>
        </w:rPr>
        <w:t xml:space="preserve"> </w:t>
      </w:r>
      <w:r>
        <w:rPr>
          <w:spacing w:val="-2"/>
          <w:sz w:val="23"/>
        </w:rPr>
        <w:t>communication.</w:t>
      </w:r>
    </w:p>
    <w:p w14:paraId="07A0705B" w14:textId="77777777" w:rsidR="00851621" w:rsidRDefault="00851621">
      <w:pPr>
        <w:pStyle w:val="BodyText"/>
        <w:spacing w:before="174"/>
        <w:rPr>
          <w:sz w:val="20"/>
        </w:rPr>
      </w:pPr>
    </w:p>
    <w:tbl>
      <w:tblPr>
        <w:tblW w:w="0" w:type="auto"/>
        <w:tblInd w:w="1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"/>
        <w:gridCol w:w="2002"/>
        <w:gridCol w:w="1109"/>
        <w:gridCol w:w="835"/>
        <w:gridCol w:w="821"/>
        <w:gridCol w:w="639"/>
        <w:gridCol w:w="658"/>
      </w:tblGrid>
      <w:tr w:rsidR="00851621" w14:paraId="39CF0A83" w14:textId="77777777">
        <w:trPr>
          <w:trHeight w:val="1482"/>
        </w:trPr>
        <w:tc>
          <w:tcPr>
            <w:tcW w:w="1061" w:type="dxa"/>
          </w:tcPr>
          <w:p w14:paraId="3102FE5E" w14:textId="77777777" w:rsidR="00851621" w:rsidRDefault="007B2E86">
            <w:pPr>
              <w:pStyle w:val="TableParagraph"/>
              <w:spacing w:before="6" w:line="463" w:lineRule="auto"/>
              <w:ind w:left="100" w:right="29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Aim (10)</w:t>
            </w:r>
          </w:p>
        </w:tc>
        <w:tc>
          <w:tcPr>
            <w:tcW w:w="2002" w:type="dxa"/>
          </w:tcPr>
          <w:p w14:paraId="5AE53589" w14:textId="77777777" w:rsidR="00851621" w:rsidRDefault="007B2E86">
            <w:pPr>
              <w:pStyle w:val="TableParagraph"/>
              <w:spacing w:before="6" w:line="278" w:lineRule="auto"/>
              <w:ind w:left="100" w:right="17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Networking Diagram</w:t>
            </w:r>
          </w:p>
          <w:p w14:paraId="2643BD5C" w14:textId="77777777" w:rsidR="00851621" w:rsidRDefault="007B2E86">
            <w:pPr>
              <w:pStyle w:val="TableParagraph"/>
              <w:spacing w:before="197"/>
              <w:ind w:left="2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(30)</w:t>
            </w:r>
          </w:p>
        </w:tc>
        <w:tc>
          <w:tcPr>
            <w:tcW w:w="1109" w:type="dxa"/>
          </w:tcPr>
          <w:p w14:paraId="0FC43E2D" w14:textId="77777777" w:rsidR="00851621" w:rsidRDefault="007B2E86">
            <w:pPr>
              <w:pStyle w:val="TableParagraph"/>
              <w:spacing w:before="6" w:line="463" w:lineRule="auto"/>
              <w:ind w:left="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Procedure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835" w:type="dxa"/>
          </w:tcPr>
          <w:p w14:paraId="76921052" w14:textId="77777777" w:rsidR="00851621" w:rsidRDefault="007B2E86">
            <w:pPr>
              <w:pStyle w:val="TableParagraph"/>
              <w:spacing w:before="6" w:line="463" w:lineRule="auto"/>
              <w:ind w:left="286" w:hanging="1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Results </w:t>
            </w:r>
            <w:r>
              <w:rPr>
                <w:b/>
                <w:spacing w:val="-4"/>
                <w:sz w:val="21"/>
              </w:rPr>
              <w:t>(20)</w:t>
            </w:r>
          </w:p>
        </w:tc>
        <w:tc>
          <w:tcPr>
            <w:tcW w:w="821" w:type="dxa"/>
          </w:tcPr>
          <w:p w14:paraId="5C892109" w14:textId="77777777" w:rsidR="00851621" w:rsidRDefault="007B2E86">
            <w:pPr>
              <w:pStyle w:val="TableParagraph"/>
              <w:spacing w:before="6" w:line="463" w:lineRule="auto"/>
              <w:ind w:left="287" w:hanging="1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Record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639" w:type="dxa"/>
          </w:tcPr>
          <w:p w14:paraId="13C52ADE" w14:textId="77777777" w:rsidR="00851621" w:rsidRDefault="007B2E86">
            <w:pPr>
              <w:pStyle w:val="TableParagraph"/>
              <w:spacing w:before="6" w:line="463" w:lineRule="auto"/>
              <w:ind w:left="190" w:hanging="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Viva (20)</w:t>
            </w:r>
          </w:p>
        </w:tc>
        <w:tc>
          <w:tcPr>
            <w:tcW w:w="658" w:type="dxa"/>
          </w:tcPr>
          <w:p w14:paraId="0E0A3CE6" w14:textId="77777777" w:rsidR="00851621" w:rsidRDefault="007B2E86">
            <w:pPr>
              <w:pStyle w:val="TableParagraph"/>
              <w:spacing w:before="6" w:line="463" w:lineRule="auto"/>
              <w:ind w:left="9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 (100)</w:t>
            </w:r>
          </w:p>
        </w:tc>
      </w:tr>
      <w:tr w:rsidR="00851621" w14:paraId="7356FDFB" w14:textId="77777777">
        <w:trPr>
          <w:trHeight w:val="493"/>
        </w:trPr>
        <w:tc>
          <w:tcPr>
            <w:tcW w:w="1061" w:type="dxa"/>
          </w:tcPr>
          <w:p w14:paraId="56D31DF4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2" w:type="dxa"/>
          </w:tcPr>
          <w:p w14:paraId="7C30F5B9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9" w:type="dxa"/>
          </w:tcPr>
          <w:p w14:paraId="7D4FC379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5" w:type="dxa"/>
          </w:tcPr>
          <w:p w14:paraId="780AF02A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1" w:type="dxa"/>
          </w:tcPr>
          <w:p w14:paraId="56AC7B29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9" w:type="dxa"/>
          </w:tcPr>
          <w:p w14:paraId="31FDB022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8" w:type="dxa"/>
          </w:tcPr>
          <w:p w14:paraId="6C5AD2D4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</w:tr>
    </w:tbl>
    <w:p w14:paraId="6B5A86D5" w14:textId="77777777" w:rsidR="00851621" w:rsidRDefault="00851621">
      <w:pPr>
        <w:pStyle w:val="TableParagraph"/>
        <w:rPr>
          <w:rFonts w:ascii="Times New Roman"/>
        </w:rPr>
        <w:sectPr w:rsidR="00851621">
          <w:pgSz w:w="11900" w:h="16840"/>
          <w:pgMar w:top="1940" w:right="1275" w:bottom="280" w:left="1275" w:header="720" w:footer="720" w:gutter="0"/>
          <w:cols w:space="720"/>
        </w:sectPr>
      </w:pPr>
    </w:p>
    <w:p w14:paraId="0AF394F0" w14:textId="77777777" w:rsidR="00851621" w:rsidRDefault="00851621">
      <w:pPr>
        <w:pStyle w:val="BodyText"/>
      </w:pPr>
    </w:p>
    <w:p w14:paraId="3DA582E5" w14:textId="77777777" w:rsidR="00851621" w:rsidRDefault="00851621">
      <w:pPr>
        <w:pStyle w:val="BodyText"/>
        <w:spacing w:before="53"/>
      </w:pPr>
    </w:p>
    <w:p w14:paraId="119B5E84" w14:textId="77777777" w:rsidR="00851621" w:rsidRDefault="007B2E86">
      <w:pPr>
        <w:pStyle w:val="Heading1"/>
        <w:spacing w:before="1"/>
      </w:pPr>
      <w:r>
        <w:t>Test</w:t>
      </w:r>
      <w:r>
        <w:rPr>
          <w:spacing w:val="2"/>
        </w:rPr>
        <w:t xml:space="preserve"> </w:t>
      </w:r>
      <w:r>
        <w:t>case</w:t>
      </w:r>
      <w:r>
        <w:rPr>
          <w:spacing w:val="6"/>
        </w:rPr>
        <w:t xml:space="preserve"> </w:t>
      </w:r>
      <w:r>
        <w:t>Question</w:t>
      </w:r>
      <w:r>
        <w:rPr>
          <w:spacing w:val="4"/>
        </w:rPr>
        <w:t xml:space="preserve"> </w:t>
      </w:r>
      <w:r>
        <w:rPr>
          <w:spacing w:val="-10"/>
        </w:rPr>
        <w:t>2</w:t>
      </w:r>
    </w:p>
    <w:p w14:paraId="1085A0D5" w14:textId="77777777" w:rsidR="00851621" w:rsidRDefault="00851621">
      <w:pPr>
        <w:pStyle w:val="BodyText"/>
        <w:rPr>
          <w:b/>
        </w:rPr>
      </w:pPr>
    </w:p>
    <w:p w14:paraId="7177CBAA" w14:textId="77777777" w:rsidR="00851621" w:rsidRDefault="00851621">
      <w:pPr>
        <w:pStyle w:val="BodyText"/>
        <w:spacing w:before="17"/>
        <w:rPr>
          <w:b/>
        </w:rPr>
      </w:pPr>
    </w:p>
    <w:p w14:paraId="1BCD331E" w14:textId="77777777" w:rsidR="00851621" w:rsidRDefault="007B2E86">
      <w:pPr>
        <w:pStyle w:val="BodyText"/>
        <w:spacing w:line="364" w:lineRule="auto"/>
        <w:ind w:left="126"/>
      </w:pPr>
      <w:r>
        <w:t>Implement the specified FTP topology using Cisco Packet Tracer and analyze file transfer operations between client devices and an FTP server.</w:t>
      </w:r>
    </w:p>
    <w:p w14:paraId="2A2ED134" w14:textId="77777777" w:rsidR="00851621" w:rsidRDefault="007B2E86">
      <w:pPr>
        <w:pStyle w:val="BodyText"/>
        <w:spacing w:line="262" w:lineRule="exact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611C806B" w14:textId="77777777" w:rsidR="00851621" w:rsidRDefault="007B2E86">
      <w:pPr>
        <w:pStyle w:val="ListParagraph"/>
        <w:numPr>
          <w:ilvl w:val="1"/>
          <w:numId w:val="4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1D77827B" w14:textId="77777777" w:rsidR="00851621" w:rsidRDefault="007B2E86">
      <w:pPr>
        <w:pStyle w:val="ListParagraph"/>
        <w:numPr>
          <w:ilvl w:val="1"/>
          <w:numId w:val="4"/>
        </w:numPr>
        <w:tabs>
          <w:tab w:val="left" w:pos="827"/>
        </w:tabs>
        <w:spacing w:before="14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CD57AF5" w14:textId="77777777" w:rsidR="00851621" w:rsidRDefault="007B2E86">
      <w:pPr>
        <w:pStyle w:val="ListParagraph"/>
        <w:numPr>
          <w:ilvl w:val="1"/>
          <w:numId w:val="4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74DACD69" w14:textId="77777777" w:rsidR="00851621" w:rsidRDefault="007B2E86">
      <w:pPr>
        <w:pStyle w:val="ListParagraph"/>
        <w:numPr>
          <w:ilvl w:val="1"/>
          <w:numId w:val="4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z w:val="23"/>
        </w:rPr>
        <w:t>FTP</w:t>
      </w:r>
      <w:r>
        <w:rPr>
          <w:spacing w:val="3"/>
          <w:sz w:val="23"/>
        </w:rPr>
        <w:t xml:space="preserve"> </w:t>
      </w:r>
      <w:r>
        <w:rPr>
          <w:sz w:val="23"/>
        </w:rPr>
        <w:t>Servers: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9072F22" w14:textId="77777777" w:rsidR="00851621" w:rsidRDefault="007B2E86">
      <w:pPr>
        <w:pStyle w:val="ListParagraph"/>
        <w:numPr>
          <w:ilvl w:val="1"/>
          <w:numId w:val="4"/>
        </w:numPr>
        <w:tabs>
          <w:tab w:val="left" w:pos="827"/>
        </w:tabs>
        <w:spacing w:line="364" w:lineRule="auto"/>
        <w:ind w:right="5279" w:firstLine="350"/>
        <w:rPr>
          <w:sz w:val="23"/>
        </w:rPr>
      </w:pPr>
      <w:r>
        <w:rPr>
          <w:sz w:val="23"/>
        </w:rPr>
        <w:t>File Transfer Mode: Client–Server Case 2</w:t>
      </w:r>
    </w:p>
    <w:p w14:paraId="73A7D3BC" w14:textId="77777777" w:rsidR="00851621" w:rsidRDefault="007B2E86">
      <w:pPr>
        <w:pStyle w:val="ListParagraph"/>
        <w:numPr>
          <w:ilvl w:val="1"/>
          <w:numId w:val="4"/>
        </w:numPr>
        <w:tabs>
          <w:tab w:val="left" w:pos="827"/>
        </w:tabs>
        <w:spacing w:before="2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4</w:t>
      </w:r>
    </w:p>
    <w:p w14:paraId="0872CFD5" w14:textId="77777777" w:rsidR="00851621" w:rsidRDefault="007B2E86">
      <w:pPr>
        <w:pStyle w:val="ListParagraph"/>
        <w:numPr>
          <w:ilvl w:val="1"/>
          <w:numId w:val="4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379BCDA9" w14:textId="77777777" w:rsidR="00851621" w:rsidRDefault="007B2E86">
      <w:pPr>
        <w:pStyle w:val="ListParagraph"/>
        <w:numPr>
          <w:ilvl w:val="1"/>
          <w:numId w:val="4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6F2D9778" w14:textId="77777777" w:rsidR="00851621" w:rsidRDefault="007B2E86">
      <w:pPr>
        <w:pStyle w:val="ListParagraph"/>
        <w:numPr>
          <w:ilvl w:val="1"/>
          <w:numId w:val="4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z w:val="23"/>
        </w:rPr>
        <w:t>FTP</w:t>
      </w:r>
      <w:r>
        <w:rPr>
          <w:spacing w:val="3"/>
          <w:sz w:val="23"/>
        </w:rPr>
        <w:t xml:space="preserve"> </w:t>
      </w:r>
      <w:r>
        <w:rPr>
          <w:sz w:val="23"/>
        </w:rPr>
        <w:t>Servers: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4318D6F2" w14:textId="77777777" w:rsidR="00851621" w:rsidRDefault="007B2E86">
      <w:pPr>
        <w:pStyle w:val="ListParagraph"/>
        <w:numPr>
          <w:ilvl w:val="1"/>
          <w:numId w:val="4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File</w:t>
      </w:r>
      <w:r>
        <w:rPr>
          <w:spacing w:val="5"/>
          <w:sz w:val="23"/>
        </w:rPr>
        <w:t xml:space="preserve"> </w:t>
      </w:r>
      <w:r>
        <w:rPr>
          <w:sz w:val="23"/>
        </w:rPr>
        <w:t>Transfer</w:t>
      </w:r>
      <w:r>
        <w:rPr>
          <w:spacing w:val="6"/>
          <w:sz w:val="23"/>
        </w:rPr>
        <w:t xml:space="preserve"> </w:t>
      </w:r>
      <w:r>
        <w:rPr>
          <w:sz w:val="23"/>
        </w:rPr>
        <w:t>Mode:</w:t>
      </w:r>
      <w:r>
        <w:rPr>
          <w:spacing w:val="6"/>
          <w:sz w:val="23"/>
        </w:rPr>
        <w:t xml:space="preserve"> </w:t>
      </w:r>
      <w:r>
        <w:rPr>
          <w:sz w:val="23"/>
        </w:rPr>
        <w:t>Client–</w:t>
      </w:r>
      <w:r>
        <w:rPr>
          <w:spacing w:val="-2"/>
          <w:sz w:val="23"/>
        </w:rPr>
        <w:t>Server</w:t>
      </w:r>
    </w:p>
    <w:p w14:paraId="2AFAE199" w14:textId="77777777" w:rsidR="00851621" w:rsidRDefault="007B2E86">
      <w:pPr>
        <w:pStyle w:val="ListParagraph"/>
        <w:numPr>
          <w:ilvl w:val="1"/>
          <w:numId w:val="4"/>
        </w:numPr>
        <w:tabs>
          <w:tab w:val="left" w:pos="827"/>
        </w:tabs>
        <w:spacing w:line="362" w:lineRule="auto"/>
        <w:ind w:right="4001" w:firstLine="350"/>
        <w:rPr>
          <w:sz w:val="23"/>
        </w:rPr>
      </w:pPr>
      <w:r>
        <w:rPr>
          <w:sz w:val="23"/>
        </w:rPr>
        <w:t xml:space="preserve">Inter-switch Connection: Switch-to-Switch Link </w:t>
      </w:r>
      <w:r>
        <w:rPr>
          <w:spacing w:val="-2"/>
          <w:sz w:val="23"/>
        </w:rPr>
        <w:t>Tasks</w:t>
      </w:r>
    </w:p>
    <w:p w14:paraId="75AD82B2" w14:textId="77777777" w:rsidR="00851621" w:rsidRDefault="007B2E86">
      <w:pPr>
        <w:pStyle w:val="ListParagraph"/>
        <w:numPr>
          <w:ilvl w:val="0"/>
          <w:numId w:val="5"/>
        </w:numPr>
        <w:tabs>
          <w:tab w:val="left" w:pos="825"/>
        </w:tabs>
        <w:spacing w:before="8"/>
        <w:ind w:left="825" w:hanging="349"/>
        <w:rPr>
          <w:sz w:val="23"/>
        </w:rPr>
      </w:pPr>
      <w:r>
        <w:rPr>
          <w:sz w:val="23"/>
        </w:rPr>
        <w:t>Construct</w:t>
      </w:r>
      <w:r>
        <w:rPr>
          <w:spacing w:val="9"/>
          <w:sz w:val="23"/>
        </w:rPr>
        <w:t xml:space="preserve"> </w:t>
      </w:r>
      <w:r>
        <w:rPr>
          <w:sz w:val="23"/>
        </w:rPr>
        <w:t>the</w:t>
      </w:r>
      <w:r>
        <w:rPr>
          <w:spacing w:val="9"/>
          <w:sz w:val="23"/>
        </w:rPr>
        <w:t xml:space="preserve"> </w:t>
      </w:r>
      <w:r>
        <w:rPr>
          <w:sz w:val="23"/>
        </w:rPr>
        <w:t>specified</w:t>
      </w:r>
      <w:r>
        <w:rPr>
          <w:spacing w:val="6"/>
          <w:sz w:val="23"/>
        </w:rPr>
        <w:t xml:space="preserve"> </w:t>
      </w:r>
      <w:r>
        <w:rPr>
          <w:sz w:val="23"/>
        </w:rPr>
        <w:t>topology</w:t>
      </w:r>
      <w:r>
        <w:rPr>
          <w:spacing w:val="6"/>
          <w:sz w:val="23"/>
        </w:rPr>
        <w:t xml:space="preserve"> </w:t>
      </w:r>
      <w:r>
        <w:rPr>
          <w:sz w:val="23"/>
        </w:rPr>
        <w:t>and configure</w:t>
      </w:r>
      <w:r>
        <w:rPr>
          <w:spacing w:val="-1"/>
          <w:sz w:val="23"/>
        </w:rPr>
        <w:t xml:space="preserve"> </w:t>
      </w:r>
      <w:r>
        <w:rPr>
          <w:sz w:val="23"/>
        </w:rPr>
        <w:t>the FTP</w:t>
      </w:r>
      <w:r>
        <w:rPr>
          <w:spacing w:val="1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with user</w:t>
      </w:r>
      <w:r>
        <w:rPr>
          <w:spacing w:val="6"/>
          <w:sz w:val="23"/>
        </w:rPr>
        <w:t xml:space="preserve"> </w:t>
      </w: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files.</w:t>
      </w:r>
    </w:p>
    <w:p w14:paraId="1C7BD7E2" w14:textId="77777777" w:rsidR="00851621" w:rsidRDefault="007B2E86">
      <w:pPr>
        <w:pStyle w:val="ListParagraph"/>
        <w:numPr>
          <w:ilvl w:val="0"/>
          <w:numId w:val="5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Establish</w:t>
      </w:r>
      <w:r>
        <w:rPr>
          <w:spacing w:val="6"/>
          <w:sz w:val="23"/>
        </w:rPr>
        <w:t xml:space="preserve"> </w:t>
      </w:r>
      <w:r>
        <w:rPr>
          <w:sz w:val="23"/>
        </w:rPr>
        <w:t>FTP</w:t>
      </w:r>
      <w:r>
        <w:rPr>
          <w:spacing w:val="2"/>
          <w:sz w:val="23"/>
        </w:rPr>
        <w:t xml:space="preserve"> </w:t>
      </w:r>
      <w:r>
        <w:rPr>
          <w:sz w:val="23"/>
        </w:rPr>
        <w:t>connectivity</w:t>
      </w:r>
      <w:r>
        <w:rPr>
          <w:spacing w:val="7"/>
          <w:sz w:val="23"/>
        </w:rPr>
        <w:t xml:space="preserve"> </w:t>
      </w:r>
      <w:r>
        <w:rPr>
          <w:sz w:val="23"/>
        </w:rPr>
        <w:t>between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client PCs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5615BE42" w14:textId="77777777" w:rsidR="00851621" w:rsidRDefault="007B2E86">
      <w:pPr>
        <w:pStyle w:val="ListParagraph"/>
        <w:numPr>
          <w:ilvl w:val="0"/>
          <w:numId w:val="5"/>
        </w:numPr>
        <w:tabs>
          <w:tab w:val="left" w:pos="825"/>
        </w:tabs>
        <w:spacing w:before="134"/>
        <w:ind w:left="825" w:hanging="349"/>
        <w:rPr>
          <w:sz w:val="23"/>
        </w:rPr>
      </w:pPr>
      <w:r>
        <w:rPr>
          <w:sz w:val="23"/>
        </w:rPr>
        <w:t>Perform file</w:t>
      </w:r>
      <w:r>
        <w:rPr>
          <w:spacing w:val="2"/>
          <w:sz w:val="23"/>
        </w:rPr>
        <w:t xml:space="preserve"> </w:t>
      </w:r>
      <w:r>
        <w:rPr>
          <w:sz w:val="23"/>
        </w:rPr>
        <w:t>upload</w:t>
      </w:r>
      <w:r>
        <w:rPr>
          <w:spacing w:val="8"/>
          <w:sz w:val="23"/>
        </w:rPr>
        <w:t xml:space="preserve"> </w:t>
      </w:r>
      <w:r>
        <w:rPr>
          <w:sz w:val="23"/>
        </w:rPr>
        <w:t>and</w:t>
      </w:r>
      <w:r>
        <w:rPr>
          <w:spacing w:val="8"/>
          <w:sz w:val="23"/>
        </w:rPr>
        <w:t xml:space="preserve"> </w:t>
      </w:r>
      <w:r>
        <w:rPr>
          <w:sz w:val="23"/>
        </w:rPr>
        <w:t>download</w:t>
      </w:r>
      <w:r>
        <w:rPr>
          <w:spacing w:val="3"/>
          <w:sz w:val="23"/>
        </w:rPr>
        <w:t xml:space="preserve"> </w:t>
      </w:r>
      <w:r>
        <w:rPr>
          <w:sz w:val="23"/>
        </w:rPr>
        <w:t>operations</w:t>
      </w:r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z w:val="23"/>
        </w:rPr>
        <w:t>verify</w:t>
      </w:r>
      <w:r>
        <w:rPr>
          <w:spacing w:val="8"/>
          <w:sz w:val="23"/>
        </w:rPr>
        <w:t xml:space="preserve"> </w:t>
      </w:r>
      <w:r>
        <w:rPr>
          <w:sz w:val="23"/>
        </w:rPr>
        <w:t>successful</w:t>
      </w:r>
      <w:r>
        <w:rPr>
          <w:spacing w:val="8"/>
          <w:sz w:val="23"/>
        </w:rPr>
        <w:t xml:space="preserve"> </w:t>
      </w:r>
      <w:r>
        <w:rPr>
          <w:sz w:val="23"/>
        </w:rPr>
        <w:t>file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transfer.</w:t>
      </w:r>
    </w:p>
    <w:p w14:paraId="1B30DCEB" w14:textId="77777777" w:rsidR="00851621" w:rsidRDefault="00851621">
      <w:pPr>
        <w:pStyle w:val="BodyText"/>
        <w:rPr>
          <w:sz w:val="20"/>
        </w:rPr>
      </w:pPr>
    </w:p>
    <w:p w14:paraId="3C97EF46" w14:textId="77777777" w:rsidR="00851621" w:rsidRDefault="00851621">
      <w:pPr>
        <w:pStyle w:val="BodyText"/>
        <w:spacing w:before="81"/>
        <w:rPr>
          <w:sz w:val="20"/>
        </w:rPr>
      </w:pPr>
    </w:p>
    <w:tbl>
      <w:tblPr>
        <w:tblW w:w="0" w:type="auto"/>
        <w:tblInd w:w="1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"/>
        <w:gridCol w:w="2002"/>
        <w:gridCol w:w="1109"/>
        <w:gridCol w:w="835"/>
        <w:gridCol w:w="821"/>
        <w:gridCol w:w="639"/>
        <w:gridCol w:w="658"/>
      </w:tblGrid>
      <w:tr w:rsidR="00851621" w14:paraId="5598FD81" w14:textId="77777777">
        <w:trPr>
          <w:trHeight w:val="1487"/>
        </w:trPr>
        <w:tc>
          <w:tcPr>
            <w:tcW w:w="1061" w:type="dxa"/>
            <w:tcBorders>
              <w:bottom w:val="single" w:sz="6" w:space="0" w:color="000000"/>
            </w:tcBorders>
          </w:tcPr>
          <w:p w14:paraId="2BC32A58" w14:textId="77777777" w:rsidR="00851621" w:rsidRDefault="007B2E86">
            <w:pPr>
              <w:pStyle w:val="TableParagraph"/>
              <w:spacing w:before="6" w:line="463" w:lineRule="auto"/>
              <w:ind w:left="100" w:right="29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Aim (10)</w:t>
            </w:r>
          </w:p>
        </w:tc>
        <w:tc>
          <w:tcPr>
            <w:tcW w:w="2002" w:type="dxa"/>
            <w:tcBorders>
              <w:bottom w:val="single" w:sz="6" w:space="0" w:color="000000"/>
            </w:tcBorders>
          </w:tcPr>
          <w:p w14:paraId="793C4A9B" w14:textId="77777777" w:rsidR="00851621" w:rsidRDefault="007B2E86">
            <w:pPr>
              <w:pStyle w:val="TableParagraph"/>
              <w:spacing w:before="6" w:line="278" w:lineRule="auto"/>
              <w:ind w:left="100" w:right="17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Networking Diagram</w:t>
            </w:r>
          </w:p>
          <w:p w14:paraId="190717F1" w14:textId="77777777" w:rsidR="00851621" w:rsidRDefault="007B2E86">
            <w:pPr>
              <w:pStyle w:val="TableParagraph"/>
              <w:spacing w:before="197"/>
              <w:ind w:left="2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(30)</w:t>
            </w:r>
          </w:p>
        </w:tc>
        <w:tc>
          <w:tcPr>
            <w:tcW w:w="1109" w:type="dxa"/>
            <w:tcBorders>
              <w:bottom w:val="single" w:sz="6" w:space="0" w:color="000000"/>
            </w:tcBorders>
          </w:tcPr>
          <w:p w14:paraId="402E474D" w14:textId="77777777" w:rsidR="00851621" w:rsidRDefault="007B2E86">
            <w:pPr>
              <w:pStyle w:val="TableParagraph"/>
              <w:spacing w:before="6" w:line="463" w:lineRule="auto"/>
              <w:ind w:left="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Procedure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835" w:type="dxa"/>
            <w:tcBorders>
              <w:bottom w:val="single" w:sz="6" w:space="0" w:color="000000"/>
            </w:tcBorders>
          </w:tcPr>
          <w:p w14:paraId="4A722B24" w14:textId="77777777" w:rsidR="00851621" w:rsidRDefault="007B2E86">
            <w:pPr>
              <w:pStyle w:val="TableParagraph"/>
              <w:spacing w:before="6" w:line="463" w:lineRule="auto"/>
              <w:ind w:left="286" w:hanging="1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Results </w:t>
            </w:r>
            <w:r>
              <w:rPr>
                <w:b/>
                <w:spacing w:val="-4"/>
                <w:sz w:val="21"/>
              </w:rPr>
              <w:t>(20)</w:t>
            </w:r>
          </w:p>
        </w:tc>
        <w:tc>
          <w:tcPr>
            <w:tcW w:w="821" w:type="dxa"/>
            <w:tcBorders>
              <w:bottom w:val="single" w:sz="6" w:space="0" w:color="000000"/>
            </w:tcBorders>
          </w:tcPr>
          <w:p w14:paraId="18EDD993" w14:textId="77777777" w:rsidR="00851621" w:rsidRDefault="007B2E86">
            <w:pPr>
              <w:pStyle w:val="TableParagraph"/>
              <w:spacing w:before="6" w:line="463" w:lineRule="auto"/>
              <w:ind w:left="287" w:hanging="1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Record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639" w:type="dxa"/>
            <w:tcBorders>
              <w:bottom w:val="single" w:sz="6" w:space="0" w:color="000000"/>
            </w:tcBorders>
          </w:tcPr>
          <w:p w14:paraId="77C0998A" w14:textId="77777777" w:rsidR="00851621" w:rsidRDefault="007B2E86">
            <w:pPr>
              <w:pStyle w:val="TableParagraph"/>
              <w:spacing w:before="6" w:line="463" w:lineRule="auto"/>
              <w:ind w:left="190" w:hanging="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Viva (20)</w:t>
            </w:r>
          </w:p>
        </w:tc>
        <w:tc>
          <w:tcPr>
            <w:tcW w:w="658" w:type="dxa"/>
            <w:tcBorders>
              <w:bottom w:val="single" w:sz="6" w:space="0" w:color="000000"/>
            </w:tcBorders>
          </w:tcPr>
          <w:p w14:paraId="32CF4BBA" w14:textId="77777777" w:rsidR="00851621" w:rsidRDefault="007B2E86">
            <w:pPr>
              <w:pStyle w:val="TableParagraph"/>
              <w:spacing w:before="6" w:line="463" w:lineRule="auto"/>
              <w:ind w:left="9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 (100)</w:t>
            </w:r>
          </w:p>
        </w:tc>
      </w:tr>
      <w:tr w:rsidR="00851621" w14:paraId="6105A0B6" w14:textId="77777777">
        <w:trPr>
          <w:trHeight w:val="498"/>
        </w:trPr>
        <w:tc>
          <w:tcPr>
            <w:tcW w:w="1061" w:type="dxa"/>
            <w:tcBorders>
              <w:top w:val="single" w:sz="6" w:space="0" w:color="000000"/>
              <w:bottom w:val="single" w:sz="6" w:space="0" w:color="000000"/>
            </w:tcBorders>
          </w:tcPr>
          <w:p w14:paraId="69421D05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2" w:type="dxa"/>
            <w:tcBorders>
              <w:top w:val="single" w:sz="6" w:space="0" w:color="000000"/>
              <w:bottom w:val="single" w:sz="6" w:space="0" w:color="000000"/>
            </w:tcBorders>
          </w:tcPr>
          <w:p w14:paraId="28603CE2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0F0C6B71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5" w:type="dxa"/>
            <w:tcBorders>
              <w:top w:val="single" w:sz="6" w:space="0" w:color="000000"/>
              <w:bottom w:val="single" w:sz="6" w:space="0" w:color="000000"/>
            </w:tcBorders>
          </w:tcPr>
          <w:p w14:paraId="6A829083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1" w:type="dxa"/>
            <w:tcBorders>
              <w:top w:val="single" w:sz="6" w:space="0" w:color="000000"/>
              <w:bottom w:val="single" w:sz="6" w:space="0" w:color="000000"/>
            </w:tcBorders>
          </w:tcPr>
          <w:p w14:paraId="2DEECFDA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9" w:type="dxa"/>
            <w:tcBorders>
              <w:top w:val="single" w:sz="6" w:space="0" w:color="000000"/>
              <w:bottom w:val="single" w:sz="6" w:space="0" w:color="000000"/>
            </w:tcBorders>
          </w:tcPr>
          <w:p w14:paraId="3DA8A501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8" w:type="dxa"/>
            <w:tcBorders>
              <w:top w:val="single" w:sz="6" w:space="0" w:color="000000"/>
              <w:bottom w:val="single" w:sz="6" w:space="0" w:color="000000"/>
            </w:tcBorders>
          </w:tcPr>
          <w:p w14:paraId="09CEE3CB" w14:textId="77777777" w:rsidR="00851621" w:rsidRDefault="00851621">
            <w:pPr>
              <w:pStyle w:val="TableParagraph"/>
              <w:rPr>
                <w:rFonts w:ascii="Times New Roman"/>
              </w:rPr>
            </w:pPr>
          </w:p>
        </w:tc>
      </w:tr>
    </w:tbl>
    <w:p w14:paraId="2FF34846" w14:textId="77777777" w:rsidR="00851621" w:rsidRDefault="00851621"/>
    <w:sectPr w:rsidR="00851621">
      <w:pgSz w:w="11900" w:h="16840"/>
      <w:pgMar w:top="194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090ED" w14:textId="77777777" w:rsidR="00851621" w:rsidRDefault="007B2E86">
      <w:r>
        <w:separator/>
      </w:r>
    </w:p>
  </w:endnote>
  <w:endnote w:type="continuationSeparator" w:id="0">
    <w:p w14:paraId="394F2DD1" w14:textId="77777777" w:rsidR="00851621" w:rsidRDefault="007B2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91A22" w14:textId="77777777" w:rsidR="00851621" w:rsidRDefault="007B2E86">
      <w:r>
        <w:separator/>
      </w:r>
    </w:p>
  </w:footnote>
  <w:footnote w:type="continuationSeparator" w:id="0">
    <w:p w14:paraId="7B7F4262" w14:textId="77777777" w:rsidR="00851621" w:rsidRDefault="007B2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1767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15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3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1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lowerRoman"/>
      <w:lvlText w:val="(%1)"/>
      <w:lvlJc w:val="left"/>
      <w:pPr>
        <w:ind w:left="126" w:hanging="32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177" w:hanging="7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5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2201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2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43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65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6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7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lowerRoman"/>
      <w:lvlText w:val="(%1)"/>
      <w:lvlJc w:val="left"/>
      <w:pPr>
        <w:ind w:left="126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1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1966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89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2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35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1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4" w:hanging="351"/>
      </w:pPr>
      <w:rPr>
        <w:rFonts w:hint="default"/>
        <w:lang w:val="en-US" w:eastAsia="en-US" w:bidi="ar-SA"/>
      </w:rPr>
    </w:lvl>
  </w:abstractNum>
  <w:num w:numId="1" w16cid:durableId="380599433">
    <w:abstractNumId w:val="3"/>
  </w:num>
  <w:num w:numId="2" w16cid:durableId="610161410">
    <w:abstractNumId w:val="2"/>
  </w:num>
  <w:num w:numId="3" w16cid:durableId="1768505201">
    <w:abstractNumId w:val="4"/>
  </w:num>
  <w:num w:numId="4" w16cid:durableId="1454130726">
    <w:abstractNumId w:val="1"/>
  </w:num>
  <w:num w:numId="5" w16cid:durableId="142745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21"/>
    <w:rsid w:val="001C203D"/>
    <w:rsid w:val="0030002D"/>
    <w:rsid w:val="007B2E86"/>
    <w:rsid w:val="00851621"/>
    <w:rsid w:val="00C75B4E"/>
    <w:rsid w:val="0F610151"/>
    <w:rsid w:val="24F7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40EE6"/>
  <w15:docId w15:val="{6B8FC5CE-B81C-43B1-BFCB-377C96699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26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39"/>
      <w:ind w:left="827" w:hanging="351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table" w:customStyle="1" w:styleId="Style13">
    <w:name w:val="_Style 13"/>
    <w:basedOn w:val="TableNormal0"/>
    <w:qFormat/>
    <w:tblPr/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Jeevakarunya D</cp:lastModifiedBy>
  <cp:revision>2</cp:revision>
  <dcterms:created xsi:type="dcterms:W3CDTF">2026-09-07T03:20:00Z</dcterms:created>
  <dcterms:modified xsi:type="dcterms:W3CDTF">2026-09-07T03:20:00Z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doPDF Ver 11.9 Build 421</vt:lpwstr>
  </property>
  <property fmtid="{D5CDD505-2E9C-101B-9397-08002B2CF9AE}" pid="5" name="LastSaved">
    <vt:filetime>2026-07-21T00:00:00Z</vt:filetime>
  </property>
  <property fmtid="{D5CDD505-2E9C-101B-9397-08002B2CF9AE}" pid="6" name="KSOTemplateDocerSaveRecord">
    <vt:lpwstr>eyJoZGlkIjoiMWYzZDZlM2E1ZjJkYjk2YzYwMDg4NzIxZjhkNjI5NzUiLCJ1c2VySWQiOiI1NDk3NTg3MjY2MTYifQ==</vt:lpwstr>
  </property>
  <property fmtid="{D5CDD505-2E9C-101B-9397-08002B2CF9AE}" pid="7" name="KSOProductBuildVer">
    <vt:lpwstr>1033-12.1.0.28032</vt:lpwstr>
  </property>
  <property fmtid="{D5CDD505-2E9C-101B-9397-08002B2CF9AE}" pid="8" name="ICV">
    <vt:lpwstr>9D2C1CC2FA9948AD8ACE644B032D5D5B_13</vt:lpwstr>
  </property>
</Properties>
</file>